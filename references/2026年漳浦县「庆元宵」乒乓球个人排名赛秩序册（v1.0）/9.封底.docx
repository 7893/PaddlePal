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3C7D5" w14:textId="0E8340F6" w:rsidR="006677BB" w:rsidRDefault="006677BB" w:rsidP="007F3A9F">
      <w:pPr>
        <w:spacing w:line="240" w:lineRule="auto"/>
        <w:jc w:val="center"/>
        <w:rPr>
          <w:rFonts w:ascii="方正大黑简体" w:eastAsia="方正大黑简体" w:hAnsi="Noto Mono" w:cs="Noto Mono"/>
          <w:sz w:val="96"/>
          <w:szCs w:val="96"/>
        </w:rPr>
      </w:pPr>
    </w:p>
    <w:p w14:paraId="393E0637" w14:textId="39FD8D85" w:rsidR="006677BB" w:rsidRPr="006677BB" w:rsidRDefault="006677BB" w:rsidP="007F3A9F">
      <w:pPr>
        <w:spacing w:line="240" w:lineRule="auto"/>
        <w:jc w:val="center"/>
        <w:rPr>
          <w:rFonts w:ascii="方正大黑简体" w:eastAsia="方正大黑简体" w:hAnsi="Noto Mono" w:cs="Noto Mono"/>
          <w:sz w:val="96"/>
          <w:szCs w:val="96"/>
        </w:rPr>
      </w:pPr>
    </w:p>
    <w:p w14:paraId="4237BC39" w14:textId="4E21BDC1" w:rsidR="00537ACB" w:rsidRDefault="00537ACB" w:rsidP="00F56231">
      <w:pPr>
        <w:spacing w:after="0" w:line="300" w:lineRule="auto"/>
        <w:ind w:leftChars="626" w:left="2977" w:hangingChars="500" w:hanging="1600"/>
        <w:rPr>
          <w:rFonts w:ascii="黑体" w:eastAsia="黑体" w:hAnsi="黑体" w:hint="eastAsia"/>
          <w:color w:val="2A231F" w:themeColor="text2" w:themeShade="BF"/>
          <w:sz w:val="32"/>
          <w:szCs w:val="32"/>
        </w:rPr>
      </w:pPr>
    </w:p>
    <w:p w14:paraId="61A5E76D" w14:textId="7D2E46D2" w:rsidR="00476031" w:rsidRDefault="00476031" w:rsidP="00F56231">
      <w:pPr>
        <w:spacing w:after="0" w:line="300" w:lineRule="auto"/>
        <w:ind w:leftChars="626" w:left="2977" w:hangingChars="500" w:hanging="1600"/>
        <w:rPr>
          <w:rFonts w:ascii="黑体" w:eastAsia="黑体" w:hAnsi="黑体" w:hint="eastAsia"/>
          <w:color w:val="2A231F" w:themeColor="text2" w:themeShade="BF"/>
          <w:sz w:val="32"/>
          <w:szCs w:val="32"/>
        </w:rPr>
      </w:pPr>
    </w:p>
    <w:p w14:paraId="4A1485A2" w14:textId="10578121" w:rsidR="00476031" w:rsidRDefault="00476031" w:rsidP="00F56231">
      <w:pPr>
        <w:spacing w:after="0" w:line="300" w:lineRule="auto"/>
        <w:ind w:leftChars="626" w:left="2977" w:hangingChars="500" w:hanging="1600"/>
        <w:rPr>
          <w:rFonts w:ascii="黑体" w:eastAsia="黑体" w:hAnsi="黑体" w:hint="eastAsia"/>
          <w:color w:val="2A231F" w:themeColor="text2" w:themeShade="BF"/>
          <w:sz w:val="32"/>
          <w:szCs w:val="32"/>
        </w:rPr>
      </w:pPr>
    </w:p>
    <w:p w14:paraId="08018A56" w14:textId="3E24B353" w:rsidR="00476031" w:rsidRDefault="00476031" w:rsidP="00F56231">
      <w:pPr>
        <w:spacing w:after="0" w:line="300" w:lineRule="auto"/>
        <w:ind w:leftChars="626" w:left="2977" w:hangingChars="500" w:hanging="1600"/>
        <w:rPr>
          <w:rFonts w:ascii="黑体" w:eastAsia="黑体" w:hAnsi="黑体" w:hint="eastAsia"/>
          <w:color w:val="2A231F" w:themeColor="text2" w:themeShade="BF"/>
          <w:sz w:val="32"/>
          <w:szCs w:val="32"/>
        </w:rPr>
      </w:pPr>
    </w:p>
    <w:p w14:paraId="210045D4" w14:textId="2283A538" w:rsidR="00476031" w:rsidRDefault="00476031" w:rsidP="00F56231">
      <w:pPr>
        <w:spacing w:after="0" w:line="300" w:lineRule="auto"/>
        <w:ind w:leftChars="626" w:left="2977" w:hangingChars="500" w:hanging="1600"/>
        <w:rPr>
          <w:rFonts w:ascii="黑体" w:eastAsia="黑体" w:hAnsi="黑体" w:hint="eastAsia"/>
          <w:color w:val="2A231F" w:themeColor="text2" w:themeShade="BF"/>
          <w:sz w:val="32"/>
          <w:szCs w:val="32"/>
        </w:rPr>
      </w:pPr>
    </w:p>
    <w:p w14:paraId="2F660899" w14:textId="78649259" w:rsidR="00476031" w:rsidRDefault="00476031" w:rsidP="00F56231">
      <w:pPr>
        <w:spacing w:after="0" w:line="300" w:lineRule="auto"/>
        <w:ind w:leftChars="626" w:left="2977" w:hangingChars="500" w:hanging="1600"/>
        <w:rPr>
          <w:rFonts w:ascii="黑体" w:eastAsia="黑体" w:hAnsi="黑体" w:hint="eastAsia"/>
          <w:color w:val="2A231F" w:themeColor="text2" w:themeShade="BF"/>
          <w:sz w:val="32"/>
          <w:szCs w:val="32"/>
        </w:rPr>
      </w:pPr>
    </w:p>
    <w:p w14:paraId="454F4616" w14:textId="24D20269" w:rsidR="00476031" w:rsidRDefault="00476031" w:rsidP="00F56231">
      <w:pPr>
        <w:spacing w:after="0" w:line="300" w:lineRule="auto"/>
        <w:ind w:leftChars="626" w:left="2977" w:hangingChars="500" w:hanging="1600"/>
        <w:rPr>
          <w:rFonts w:ascii="黑体" w:eastAsia="黑体" w:hAnsi="黑体" w:hint="eastAsia"/>
          <w:color w:val="2A231F" w:themeColor="text2" w:themeShade="BF"/>
          <w:sz w:val="32"/>
          <w:szCs w:val="32"/>
        </w:rPr>
      </w:pPr>
    </w:p>
    <w:p w14:paraId="7F9139C6" w14:textId="2E448C06" w:rsidR="00476031" w:rsidRDefault="00476031" w:rsidP="00F56231">
      <w:pPr>
        <w:spacing w:after="0" w:line="300" w:lineRule="auto"/>
        <w:ind w:leftChars="626" w:left="2977" w:hangingChars="500" w:hanging="1600"/>
        <w:rPr>
          <w:rFonts w:ascii="黑体" w:eastAsia="黑体" w:hAnsi="黑体" w:hint="eastAsia"/>
          <w:color w:val="2A231F" w:themeColor="text2" w:themeShade="BF"/>
          <w:sz w:val="32"/>
          <w:szCs w:val="32"/>
        </w:rPr>
      </w:pPr>
    </w:p>
    <w:p w14:paraId="3668E4C5" w14:textId="77A446C3" w:rsidR="00476031" w:rsidRDefault="00476031" w:rsidP="00F56231">
      <w:pPr>
        <w:spacing w:after="0" w:line="300" w:lineRule="auto"/>
        <w:ind w:leftChars="626" w:left="2977" w:hangingChars="500" w:hanging="1600"/>
        <w:rPr>
          <w:rFonts w:ascii="黑体" w:eastAsia="黑体" w:hAnsi="黑体" w:hint="eastAsia"/>
          <w:color w:val="2A231F" w:themeColor="text2" w:themeShade="BF"/>
          <w:sz w:val="32"/>
          <w:szCs w:val="32"/>
        </w:rPr>
      </w:pPr>
    </w:p>
    <w:p w14:paraId="09A5CA46" w14:textId="4F2AF3D1" w:rsidR="00476031" w:rsidRDefault="00476031" w:rsidP="00F56231">
      <w:pPr>
        <w:spacing w:after="0" w:line="300" w:lineRule="auto"/>
        <w:ind w:leftChars="626" w:left="2977" w:hangingChars="500" w:hanging="1600"/>
        <w:rPr>
          <w:rFonts w:ascii="黑体" w:eastAsia="黑体" w:hAnsi="黑体" w:hint="eastAsia"/>
          <w:color w:val="2A231F" w:themeColor="text2" w:themeShade="BF"/>
          <w:sz w:val="32"/>
          <w:szCs w:val="32"/>
        </w:rPr>
      </w:pPr>
    </w:p>
    <w:p w14:paraId="11C7AE71" w14:textId="11B6EEC7" w:rsidR="00476031" w:rsidRDefault="00476031" w:rsidP="00F56231">
      <w:pPr>
        <w:spacing w:after="0" w:line="300" w:lineRule="auto"/>
        <w:ind w:leftChars="626" w:left="2977" w:hangingChars="500" w:hanging="1600"/>
        <w:rPr>
          <w:rFonts w:ascii="黑体" w:eastAsia="黑体" w:hAnsi="黑体" w:hint="eastAsia"/>
          <w:color w:val="2A231F" w:themeColor="text2" w:themeShade="BF"/>
          <w:sz w:val="32"/>
          <w:szCs w:val="32"/>
        </w:rPr>
      </w:pPr>
    </w:p>
    <w:p w14:paraId="0E4B436D" w14:textId="27492CA1" w:rsidR="00476031" w:rsidRDefault="00476031" w:rsidP="00F56231">
      <w:pPr>
        <w:spacing w:after="0" w:line="300" w:lineRule="auto"/>
        <w:ind w:leftChars="626" w:left="2977" w:hangingChars="500" w:hanging="1600"/>
        <w:rPr>
          <w:rFonts w:ascii="黑体" w:eastAsia="黑体" w:hAnsi="黑体" w:hint="eastAsia"/>
          <w:color w:val="2A231F" w:themeColor="text2" w:themeShade="BF"/>
          <w:sz w:val="32"/>
          <w:szCs w:val="32"/>
        </w:rPr>
      </w:pPr>
    </w:p>
    <w:p w14:paraId="0A021045" w14:textId="0C36CFC2" w:rsidR="00476031" w:rsidRDefault="00476031" w:rsidP="00F56231">
      <w:pPr>
        <w:spacing w:after="0" w:line="300" w:lineRule="auto"/>
        <w:ind w:leftChars="626" w:left="2977" w:hangingChars="500" w:hanging="1600"/>
        <w:rPr>
          <w:rFonts w:ascii="黑体" w:eastAsia="黑体" w:hAnsi="黑体" w:hint="eastAsia"/>
          <w:color w:val="2A231F" w:themeColor="text2" w:themeShade="BF"/>
          <w:sz w:val="32"/>
          <w:szCs w:val="32"/>
        </w:rPr>
      </w:pPr>
    </w:p>
    <w:p w14:paraId="2DCCEACB" w14:textId="295832C2" w:rsidR="00476031" w:rsidRDefault="00476031" w:rsidP="00F56231">
      <w:pPr>
        <w:spacing w:after="0" w:line="300" w:lineRule="auto"/>
        <w:ind w:leftChars="626" w:left="2977" w:hangingChars="500" w:hanging="1600"/>
        <w:rPr>
          <w:rFonts w:ascii="黑体" w:eastAsia="黑体" w:hAnsi="黑体" w:hint="eastAsia"/>
          <w:color w:val="2A231F" w:themeColor="text2" w:themeShade="BF"/>
          <w:sz w:val="32"/>
          <w:szCs w:val="32"/>
        </w:rPr>
      </w:pPr>
    </w:p>
    <w:p w14:paraId="379FFB1E" w14:textId="0F71820C" w:rsidR="00476031" w:rsidRDefault="00476031" w:rsidP="00F56231">
      <w:pPr>
        <w:spacing w:after="0" w:line="300" w:lineRule="auto"/>
        <w:ind w:leftChars="626" w:left="2977" w:hangingChars="500" w:hanging="1600"/>
        <w:rPr>
          <w:rFonts w:ascii="黑体" w:eastAsia="黑体" w:hAnsi="黑体" w:hint="eastAsia"/>
          <w:color w:val="2A231F" w:themeColor="text2" w:themeShade="BF"/>
          <w:sz w:val="32"/>
          <w:szCs w:val="32"/>
        </w:rPr>
      </w:pPr>
    </w:p>
    <w:p w14:paraId="1096B92A" w14:textId="3C0E817B" w:rsidR="00476031" w:rsidRDefault="00476031" w:rsidP="00F56231">
      <w:pPr>
        <w:spacing w:after="0" w:line="300" w:lineRule="auto"/>
        <w:ind w:leftChars="626" w:left="2977" w:hangingChars="500" w:hanging="1600"/>
        <w:rPr>
          <w:rFonts w:ascii="黑体" w:eastAsia="黑体" w:hAnsi="黑体" w:hint="eastAsia"/>
          <w:color w:val="2A231F" w:themeColor="text2" w:themeShade="BF"/>
          <w:sz w:val="32"/>
          <w:szCs w:val="32"/>
        </w:rPr>
      </w:pPr>
    </w:p>
    <w:p w14:paraId="138A0D19" w14:textId="32254183" w:rsidR="002138E4" w:rsidRDefault="002138E4" w:rsidP="00F56231">
      <w:pPr>
        <w:spacing w:after="0" w:line="300" w:lineRule="auto"/>
        <w:ind w:leftChars="626" w:left="2977" w:hangingChars="500" w:hanging="1600"/>
        <w:rPr>
          <w:rFonts w:ascii="黑体" w:eastAsia="黑体" w:hAnsi="黑体" w:hint="eastAsia"/>
          <w:color w:val="2A231F" w:themeColor="text2" w:themeShade="BF"/>
          <w:sz w:val="32"/>
          <w:szCs w:val="32"/>
        </w:rPr>
      </w:pPr>
    </w:p>
    <w:p w14:paraId="3C2398CE" w14:textId="77777777" w:rsidR="002138E4" w:rsidRDefault="002138E4" w:rsidP="00F56231">
      <w:pPr>
        <w:spacing w:after="0" w:line="300" w:lineRule="auto"/>
        <w:ind w:leftChars="626" w:left="2977" w:hangingChars="500" w:hanging="1600"/>
        <w:rPr>
          <w:rFonts w:ascii="黑体" w:eastAsia="黑体" w:hAnsi="黑体" w:hint="eastAsia"/>
          <w:color w:val="2A231F" w:themeColor="text2" w:themeShade="BF"/>
          <w:sz w:val="32"/>
          <w:szCs w:val="32"/>
        </w:rPr>
      </w:pPr>
    </w:p>
    <w:p w14:paraId="178FBAE2" w14:textId="00013AF6" w:rsidR="00476031" w:rsidRDefault="00476031" w:rsidP="00F56231">
      <w:pPr>
        <w:spacing w:after="0" w:line="300" w:lineRule="auto"/>
        <w:ind w:leftChars="626" w:left="2977" w:hangingChars="500" w:hanging="1600"/>
        <w:rPr>
          <w:rFonts w:ascii="黑体" w:eastAsia="黑体" w:hAnsi="黑体" w:hint="eastAsia"/>
          <w:color w:val="2A231F" w:themeColor="text2" w:themeShade="BF"/>
          <w:sz w:val="32"/>
          <w:szCs w:val="32"/>
        </w:rPr>
      </w:pPr>
    </w:p>
    <w:p w14:paraId="4A3F9997" w14:textId="39A00FA7" w:rsidR="00476031" w:rsidRPr="003676E5" w:rsidRDefault="004A45F6" w:rsidP="00476031">
      <w:pPr>
        <w:spacing w:after="0" w:line="300" w:lineRule="auto"/>
        <w:ind w:leftChars="626" w:left="2977" w:hangingChars="500" w:hanging="1600"/>
        <w:jc w:val="right"/>
        <w:rPr>
          <w:rFonts w:ascii="方正姚体" w:eastAsia="方正姚体" w:hAnsi="黑体" w:hint="eastAsia"/>
          <w:color w:val="2A231F" w:themeColor="text2" w:themeShade="BF"/>
          <w:sz w:val="32"/>
          <w:szCs w:val="32"/>
        </w:rPr>
      </w:pPr>
      <w:r>
        <w:rPr>
          <w:rFonts w:ascii="方正姚体" w:eastAsia="方正姚体" w:hAnsi="黑体" w:hint="eastAsia"/>
          <w:color w:val="2A231F" w:themeColor="text2" w:themeShade="BF"/>
          <w:sz w:val="32"/>
          <w:szCs w:val="32"/>
        </w:rPr>
        <w:t>制作时间：</w:t>
      </w:r>
      <w:r>
        <w:rPr>
          <w:rFonts w:ascii="方正姚体" w:eastAsia="方正姚体" w:hAnsi="黑体"/>
          <w:color w:val="2A231F" w:themeColor="text2" w:themeShade="BF"/>
          <w:sz w:val="32"/>
          <w:szCs w:val="32"/>
        </w:rPr>
        <w:fldChar w:fldCharType="begin"/>
      </w:r>
      <w:r>
        <w:rPr>
          <w:rFonts w:ascii="方正姚体" w:eastAsia="方正姚体" w:hAnsi="黑体"/>
          <w:color w:val="2A231F" w:themeColor="text2" w:themeShade="BF"/>
          <w:sz w:val="32"/>
          <w:szCs w:val="32"/>
        </w:rPr>
        <w:instrText xml:space="preserve"> </w:instrText>
      </w:r>
      <w:r>
        <w:rPr>
          <w:rFonts w:ascii="方正姚体" w:eastAsia="方正姚体" w:hAnsi="黑体" w:hint="eastAsia"/>
          <w:color w:val="2A231F" w:themeColor="text2" w:themeShade="BF"/>
          <w:sz w:val="32"/>
          <w:szCs w:val="32"/>
        </w:rPr>
        <w:instrText>TIME \@ "yyyy年M月d日"</w:instrText>
      </w:r>
      <w:r>
        <w:rPr>
          <w:rFonts w:ascii="方正姚体" w:eastAsia="方正姚体" w:hAnsi="黑体"/>
          <w:color w:val="2A231F" w:themeColor="text2" w:themeShade="BF"/>
          <w:sz w:val="32"/>
          <w:szCs w:val="32"/>
        </w:rPr>
        <w:instrText xml:space="preserve"> </w:instrText>
      </w:r>
      <w:r>
        <w:rPr>
          <w:rFonts w:ascii="方正姚体" w:eastAsia="方正姚体" w:hAnsi="黑体"/>
          <w:color w:val="2A231F" w:themeColor="text2" w:themeShade="BF"/>
          <w:sz w:val="32"/>
          <w:szCs w:val="32"/>
        </w:rPr>
        <w:fldChar w:fldCharType="separate"/>
      </w:r>
      <w:r w:rsidR="00BF03B7">
        <w:rPr>
          <w:rFonts w:ascii="方正姚体" w:eastAsia="方正姚体" w:hAnsi="黑体" w:hint="eastAsia"/>
          <w:noProof/>
          <w:color w:val="2A231F" w:themeColor="text2" w:themeShade="BF"/>
          <w:sz w:val="32"/>
          <w:szCs w:val="32"/>
        </w:rPr>
        <w:t>2025年11月24日</w:t>
      </w:r>
      <w:r>
        <w:rPr>
          <w:rFonts w:ascii="方正姚体" w:eastAsia="方正姚体" w:hAnsi="黑体"/>
          <w:color w:val="2A231F" w:themeColor="text2" w:themeShade="BF"/>
          <w:sz w:val="32"/>
          <w:szCs w:val="32"/>
        </w:rPr>
        <w:fldChar w:fldCharType="end"/>
      </w:r>
    </w:p>
    <w:sectPr w:rsidR="00476031" w:rsidRPr="003676E5" w:rsidSect="004A175C">
      <w:headerReference w:type="default" r:id="rId11"/>
      <w:footerReference w:type="first" r:id="rId12"/>
      <w:pgSz w:w="11906" w:h="16838" w:code="9"/>
      <w:pgMar w:top="1440" w:right="1440" w:bottom="1418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EC923" w14:textId="77777777" w:rsidR="00731C7D" w:rsidRDefault="00731C7D">
      <w:pPr>
        <w:spacing w:after="0" w:line="240" w:lineRule="auto"/>
      </w:pPr>
      <w:r>
        <w:separator/>
      </w:r>
    </w:p>
    <w:p w14:paraId="42071C5B" w14:textId="77777777" w:rsidR="00731C7D" w:rsidRDefault="00731C7D"/>
  </w:endnote>
  <w:endnote w:type="continuationSeparator" w:id="0">
    <w:p w14:paraId="5CC7F91D" w14:textId="77777777" w:rsidR="00731C7D" w:rsidRDefault="00731C7D">
      <w:pPr>
        <w:spacing w:after="0" w:line="240" w:lineRule="auto"/>
      </w:pPr>
      <w:r>
        <w:continuationSeparator/>
      </w:r>
    </w:p>
    <w:p w14:paraId="7EACBC20" w14:textId="77777777" w:rsidR="00731C7D" w:rsidRDefault="00731C7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方正大黑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Noto Mono">
    <w:charset w:val="00"/>
    <w:family w:val="modern"/>
    <w:pitch w:val="fixed"/>
    <w:sig w:usb0="E00002EF" w:usb1="4000205B" w:usb2="00000028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03D2D" w14:textId="77777777" w:rsidR="00752FC4" w:rsidRDefault="00752FC4" w:rsidP="00752FC4">
    <w:pPr>
      <w:pStyle w:val="a8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DE193" w14:textId="77777777" w:rsidR="00731C7D" w:rsidRDefault="00731C7D">
      <w:pPr>
        <w:spacing w:after="0" w:line="240" w:lineRule="auto"/>
      </w:pPr>
      <w:r>
        <w:separator/>
      </w:r>
    </w:p>
    <w:p w14:paraId="7BA37F38" w14:textId="77777777" w:rsidR="00731C7D" w:rsidRDefault="00731C7D"/>
  </w:footnote>
  <w:footnote w:type="continuationSeparator" w:id="0">
    <w:p w14:paraId="258252D2" w14:textId="77777777" w:rsidR="00731C7D" w:rsidRDefault="00731C7D">
      <w:pPr>
        <w:spacing w:after="0" w:line="240" w:lineRule="auto"/>
      </w:pPr>
      <w:r>
        <w:continuationSeparator/>
      </w:r>
    </w:p>
    <w:p w14:paraId="13B00EDE" w14:textId="77777777" w:rsidR="00731C7D" w:rsidRDefault="00731C7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CF2E2" w14:textId="77777777" w:rsidR="001B4EEF" w:rsidRDefault="001B4EEF" w:rsidP="001B4EEF">
    <w:pPr>
      <w:pStyle w:val="a6"/>
    </w:pPr>
    <w:r>
      <w:rPr>
        <w:noProof/>
        <w:lang w:val="zh-CN" w:bidi="zh-CN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157C9FE9" wp14:editId="738BD20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782130" cy="10065662"/>
              <wp:effectExtent l="0" t="0" r="2540" b="0"/>
              <wp:wrapNone/>
              <wp:docPr id="2" name="组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7782130" cy="10065662"/>
                        <a:chOff x="0" y="0"/>
                        <a:chExt cx="7782130" cy="10065662"/>
                      </a:xfrm>
                    </wpg:grpSpPr>
                    <wps:wsp>
                      <wps:cNvPr id="3" name="任意多边形 6"/>
                      <wps:cNvSpPr>
                        <a:spLocks/>
                      </wps:cNvSpPr>
                      <wps:spPr bwMode="auto">
                        <a:xfrm>
                          <a:off x="4011" y="0"/>
                          <a:ext cx="7772400" cy="3720166"/>
                        </a:xfrm>
                        <a:custGeom>
                          <a:avLst/>
                          <a:gdLst>
                            <a:gd name="T0" fmla="*/ 0 w 872"/>
                            <a:gd name="T1" fmla="*/ 0 h 453"/>
                            <a:gd name="T2" fmla="*/ 0 w 872"/>
                            <a:gd name="T3" fmla="*/ 453 h 453"/>
                            <a:gd name="T4" fmla="*/ 87 w 872"/>
                            <a:gd name="T5" fmla="*/ 310 h 453"/>
                            <a:gd name="T6" fmla="*/ 108 w 872"/>
                            <a:gd name="T7" fmla="*/ 284 h 453"/>
                            <a:gd name="T8" fmla="*/ 133 w 872"/>
                            <a:gd name="T9" fmla="*/ 258 h 453"/>
                            <a:gd name="T10" fmla="*/ 581 w 872"/>
                            <a:gd name="T11" fmla="*/ 72 h 453"/>
                            <a:gd name="T12" fmla="*/ 872 w 872"/>
                            <a:gd name="T13" fmla="*/ 72 h 453"/>
                            <a:gd name="T14" fmla="*/ 872 w 872"/>
                            <a:gd name="T15" fmla="*/ 0 h 453"/>
                            <a:gd name="T16" fmla="*/ 0 w 872"/>
                            <a:gd name="T17" fmla="*/ 0 h 4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872" h="453">
                              <a:moveTo>
                                <a:pt x="0" y="0"/>
                              </a:moveTo>
                              <a:cubicBezTo>
                                <a:pt x="0" y="453"/>
                                <a:pt x="0" y="453"/>
                                <a:pt x="0" y="453"/>
                              </a:cubicBezTo>
                              <a:cubicBezTo>
                                <a:pt x="23" y="401"/>
                                <a:pt x="52" y="353"/>
                                <a:pt x="87" y="310"/>
                              </a:cubicBezTo>
                              <a:cubicBezTo>
                                <a:pt x="94" y="301"/>
                                <a:pt x="101" y="293"/>
                                <a:pt x="108" y="284"/>
                              </a:cubicBezTo>
                              <a:cubicBezTo>
                                <a:pt x="116" y="275"/>
                                <a:pt x="125" y="266"/>
                                <a:pt x="133" y="258"/>
                              </a:cubicBezTo>
                              <a:cubicBezTo>
                                <a:pt x="248" y="143"/>
                                <a:pt x="406" y="72"/>
                                <a:pt x="581" y="72"/>
                              </a:cubicBezTo>
                              <a:cubicBezTo>
                                <a:pt x="872" y="72"/>
                                <a:pt x="872" y="72"/>
                                <a:pt x="872" y="72"/>
                              </a:cubicBezTo>
                              <a:cubicBezTo>
                                <a:pt x="872" y="0"/>
                                <a:pt x="872" y="0"/>
                                <a:pt x="872" y="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" name="任意多边形：形状 21"/>
                      <wps:cNvSpPr>
                        <a:spLocks/>
                      </wps:cNvSpPr>
                      <wps:spPr bwMode="auto">
                        <a:xfrm rot="10800000" flipH="1">
                          <a:off x="0" y="438150"/>
                          <a:ext cx="1738276" cy="1896280"/>
                        </a:xfrm>
                        <a:custGeom>
                          <a:avLst/>
                          <a:gdLst>
                            <a:gd name="connsiteX0" fmla="*/ 1628881 w 1738276"/>
                            <a:gd name="connsiteY0" fmla="*/ 1895780 h 1896280"/>
                            <a:gd name="connsiteX1" fmla="*/ 1700732 w 1738276"/>
                            <a:gd name="connsiteY1" fmla="*/ 1696892 h 1896280"/>
                            <a:gd name="connsiteX2" fmla="*/ 13603 w 1738276"/>
                            <a:gd name="connsiteY2" fmla="*/ 13572 h 1896280"/>
                            <a:gd name="connsiteX3" fmla="*/ 0 w 1738276"/>
                            <a:gd name="connsiteY3" fmla="*/ 0 h 1896280"/>
                            <a:gd name="connsiteX4" fmla="*/ 0 w 1738276"/>
                            <a:gd name="connsiteY4" fmla="*/ 329116 h 1896280"/>
                            <a:gd name="connsiteX5" fmla="*/ 19162 w 1738276"/>
                            <a:gd name="connsiteY5" fmla="*/ 353290 h 1896280"/>
                            <a:gd name="connsiteX6" fmla="*/ 1506705 w 1738276"/>
                            <a:gd name="connsiteY6" fmla="*/ 1831895 h 1896280"/>
                            <a:gd name="connsiteX7" fmla="*/ 1539043 w 1738276"/>
                            <a:gd name="connsiteY7" fmla="*/ 1864038 h 1896280"/>
                            <a:gd name="connsiteX8" fmla="*/ 1628881 w 1738276"/>
                            <a:gd name="connsiteY8" fmla="*/ 1895780 h 18962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1738276" h="1896280">
                              <a:moveTo>
                                <a:pt x="1628881" y="1895780"/>
                              </a:moveTo>
                              <a:cubicBezTo>
                                <a:pt x="1716497" y="1887343"/>
                                <a:pt x="1783194" y="1774036"/>
                                <a:pt x="1700732" y="1696892"/>
                              </a:cubicBezTo>
                              <a:cubicBezTo>
                                <a:pt x="415301" y="414363"/>
                                <a:pt x="93943" y="93731"/>
                                <a:pt x="13603" y="13572"/>
                              </a:cubicBezTo>
                              <a:lnTo>
                                <a:pt x="0" y="0"/>
                              </a:lnTo>
                              <a:lnTo>
                                <a:pt x="0" y="329116"/>
                              </a:lnTo>
                              <a:lnTo>
                                <a:pt x="19162" y="353290"/>
                              </a:lnTo>
                              <a:cubicBezTo>
                                <a:pt x="1506705" y="1831895"/>
                                <a:pt x="1506705" y="1831895"/>
                                <a:pt x="1506705" y="1831895"/>
                              </a:cubicBezTo>
                              <a:cubicBezTo>
                                <a:pt x="1519640" y="1844752"/>
                                <a:pt x="1526108" y="1857610"/>
                                <a:pt x="1539043" y="1864038"/>
                              </a:cubicBezTo>
                              <a:cubicBezTo>
                                <a:pt x="1568147" y="1889753"/>
                                <a:pt x="1599676" y="1898593"/>
                                <a:pt x="1628881" y="189578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任意多边形：形状 23"/>
                      <wps:cNvSpPr>
                        <a:spLocks/>
                      </wps:cNvSpPr>
                      <wps:spPr bwMode="auto">
                        <a:xfrm rot="10800000" flipH="1">
                          <a:off x="0" y="57150"/>
                          <a:ext cx="2462115" cy="2685160"/>
                        </a:xfrm>
                        <a:custGeom>
                          <a:avLst/>
                          <a:gdLst>
                            <a:gd name="connsiteX0" fmla="*/ 2307676 w 2462115"/>
                            <a:gd name="connsiteY0" fmla="*/ 2684454 h 2685160"/>
                            <a:gd name="connsiteX1" fmla="*/ 2409112 w 2462115"/>
                            <a:gd name="connsiteY1" fmla="*/ 2403672 h 2685160"/>
                            <a:gd name="connsiteX2" fmla="*/ 5438 w 2462115"/>
                            <a:gd name="connsiteY2" fmla="*/ 5426 h 2685160"/>
                            <a:gd name="connsiteX3" fmla="*/ 0 w 2462115"/>
                            <a:gd name="connsiteY3" fmla="*/ 0 h 2685160"/>
                            <a:gd name="connsiteX4" fmla="*/ 0 w 2462115"/>
                            <a:gd name="connsiteY4" fmla="*/ 454256 h 2685160"/>
                            <a:gd name="connsiteX5" fmla="*/ 5467 w 2462115"/>
                            <a:gd name="connsiteY5" fmla="*/ 469395 h 2685160"/>
                            <a:gd name="connsiteX6" fmla="*/ 35142 w 2462115"/>
                            <a:gd name="connsiteY6" fmla="*/ 506832 h 2685160"/>
                            <a:gd name="connsiteX7" fmla="*/ 2135192 w 2462115"/>
                            <a:gd name="connsiteY7" fmla="*/ 2594263 h 2685160"/>
                            <a:gd name="connsiteX8" fmla="*/ 2180846 w 2462115"/>
                            <a:gd name="connsiteY8" fmla="*/ 2639642 h 2685160"/>
                            <a:gd name="connsiteX9" fmla="*/ 2307676 w 2462115"/>
                            <a:gd name="connsiteY9" fmla="*/ 2684454 h 26851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2462115" h="2685160">
                              <a:moveTo>
                                <a:pt x="2307676" y="2684454"/>
                              </a:moveTo>
                              <a:cubicBezTo>
                                <a:pt x="2431368" y="2672542"/>
                                <a:pt x="2525528" y="2512581"/>
                                <a:pt x="2409112" y="2403672"/>
                              </a:cubicBezTo>
                              <a:cubicBezTo>
                                <a:pt x="443168" y="442167"/>
                                <a:pt x="74554" y="74385"/>
                                <a:pt x="5438" y="5426"/>
                              </a:cubicBezTo>
                              <a:lnTo>
                                <a:pt x="0" y="0"/>
                              </a:lnTo>
                              <a:lnTo>
                                <a:pt x="0" y="454256"/>
                              </a:lnTo>
                              <a:lnTo>
                                <a:pt x="5467" y="469395"/>
                              </a:lnTo>
                              <a:cubicBezTo>
                                <a:pt x="12315" y="484143"/>
                                <a:pt x="21446" y="497756"/>
                                <a:pt x="35142" y="506832"/>
                              </a:cubicBezTo>
                              <a:cubicBezTo>
                                <a:pt x="2135192" y="2594263"/>
                                <a:pt x="2135192" y="2594263"/>
                                <a:pt x="2135192" y="2594263"/>
                              </a:cubicBezTo>
                              <a:cubicBezTo>
                                <a:pt x="2153454" y="2612415"/>
                                <a:pt x="2162584" y="2630566"/>
                                <a:pt x="2180846" y="2639642"/>
                              </a:cubicBezTo>
                              <a:cubicBezTo>
                                <a:pt x="2221934" y="2675946"/>
                                <a:pt x="2266446" y="2688425"/>
                                <a:pt x="2307676" y="268445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任意多边形：形状 31"/>
                      <wps:cNvSpPr>
                        <a:spLocks/>
                      </wps:cNvSpPr>
                      <wps:spPr bwMode="auto">
                        <a:xfrm>
                          <a:off x="6705600" y="9115425"/>
                          <a:ext cx="1070039" cy="950237"/>
                        </a:xfrm>
                        <a:custGeom>
                          <a:avLst/>
                          <a:gdLst>
                            <a:gd name="connsiteX0" fmla="*/ 1070039 w 1070039"/>
                            <a:gd name="connsiteY0" fmla="*/ 0 h 950237"/>
                            <a:gd name="connsiteX1" fmla="*/ 1070039 w 1070039"/>
                            <a:gd name="connsiteY1" fmla="*/ 950237 h 950237"/>
                            <a:gd name="connsiteX2" fmla="*/ 0 w 1070039"/>
                            <a:gd name="connsiteY2" fmla="*/ 950237 h 95023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070039" h="950237">
                              <a:moveTo>
                                <a:pt x="1070039" y="0"/>
                              </a:moveTo>
                              <a:lnTo>
                                <a:pt x="1070039" y="950237"/>
                              </a:lnTo>
                              <a:lnTo>
                                <a:pt x="0" y="95023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任意多边形：形状 30"/>
                      <wps:cNvSpPr>
                        <a:spLocks/>
                      </wps:cNvSpPr>
                      <wps:spPr bwMode="auto">
                        <a:xfrm>
                          <a:off x="5780564" y="8289428"/>
                          <a:ext cx="1991837" cy="1776225"/>
                        </a:xfrm>
                        <a:custGeom>
                          <a:avLst/>
                          <a:gdLst>
                            <a:gd name="connsiteX0" fmla="*/ 1991837 w 1991837"/>
                            <a:gd name="connsiteY0" fmla="*/ 0 h 1776225"/>
                            <a:gd name="connsiteX1" fmla="*/ 1991837 w 1991837"/>
                            <a:gd name="connsiteY1" fmla="*/ 238843 h 1776225"/>
                            <a:gd name="connsiteX2" fmla="*/ 1991837 w 1991837"/>
                            <a:gd name="connsiteY2" fmla="*/ 829191 h 1776225"/>
                            <a:gd name="connsiteX3" fmla="*/ 925407 w 1991837"/>
                            <a:gd name="connsiteY3" fmla="*/ 1776225 h 1776225"/>
                            <a:gd name="connsiteX4" fmla="*/ 0 w 1991837"/>
                            <a:gd name="connsiteY4" fmla="*/ 1776225 h 17762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991837" h="1776225">
                              <a:moveTo>
                                <a:pt x="1991837" y="0"/>
                              </a:moveTo>
                              <a:lnTo>
                                <a:pt x="1991837" y="238843"/>
                              </a:lnTo>
                              <a:lnTo>
                                <a:pt x="1991837" y="829191"/>
                              </a:lnTo>
                              <a:lnTo>
                                <a:pt x="925407" y="1776225"/>
                              </a:lnTo>
                              <a:lnTo>
                                <a:pt x="0" y="177622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任意多边形 8"/>
                      <wps:cNvSpPr>
                        <a:spLocks/>
                      </wps:cNvSpPr>
                      <wps:spPr bwMode="auto">
                        <a:xfrm>
                          <a:off x="6096000" y="8277225"/>
                          <a:ext cx="1679514" cy="1644862"/>
                        </a:xfrm>
                        <a:custGeom>
                          <a:avLst/>
                          <a:gdLst>
                            <a:gd name="T0" fmla="*/ 11 w 194"/>
                            <a:gd name="T1" fmla="*/ 182 h 212"/>
                            <a:gd name="T2" fmla="*/ 193 w 194"/>
                            <a:gd name="T3" fmla="*/ 0 h 212"/>
                            <a:gd name="T4" fmla="*/ 194 w 194"/>
                            <a:gd name="T5" fmla="*/ 0 h 212"/>
                            <a:gd name="T6" fmla="*/ 194 w 194"/>
                            <a:gd name="T7" fmla="*/ 30 h 212"/>
                            <a:gd name="T8" fmla="*/ 194 w 194"/>
                            <a:gd name="T9" fmla="*/ 33 h 212"/>
                            <a:gd name="T10" fmla="*/ 190 w 194"/>
                            <a:gd name="T11" fmla="*/ 39 h 212"/>
                            <a:gd name="T12" fmla="*/ 32 w 194"/>
                            <a:gd name="T13" fmla="*/ 197 h 212"/>
                            <a:gd name="T14" fmla="*/ 28 w 194"/>
                            <a:gd name="T15" fmla="*/ 201 h 212"/>
                            <a:gd name="T16" fmla="*/ 11 w 194"/>
                            <a:gd name="T17" fmla="*/ 182 h 2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94" h="212">
                              <a:moveTo>
                                <a:pt x="11" y="182"/>
                              </a:moveTo>
                              <a:cubicBezTo>
                                <a:pt x="193" y="0"/>
                                <a:pt x="193" y="0"/>
                                <a:pt x="193" y="0"/>
                              </a:cubicBezTo>
                              <a:cubicBezTo>
                                <a:pt x="194" y="0"/>
                                <a:pt x="194" y="0"/>
                                <a:pt x="194" y="0"/>
                              </a:cubicBezTo>
                              <a:cubicBezTo>
                                <a:pt x="194" y="30"/>
                                <a:pt x="194" y="30"/>
                                <a:pt x="194" y="30"/>
                              </a:cubicBezTo>
                              <a:cubicBezTo>
                                <a:pt x="194" y="31"/>
                                <a:pt x="194" y="32"/>
                                <a:pt x="194" y="33"/>
                              </a:cubicBezTo>
                              <a:cubicBezTo>
                                <a:pt x="193" y="35"/>
                                <a:pt x="192" y="37"/>
                                <a:pt x="190" y="39"/>
                              </a:cubicBezTo>
                              <a:cubicBezTo>
                                <a:pt x="32" y="197"/>
                                <a:pt x="32" y="197"/>
                                <a:pt x="32" y="197"/>
                              </a:cubicBezTo>
                              <a:cubicBezTo>
                                <a:pt x="31" y="199"/>
                                <a:pt x="30" y="200"/>
                                <a:pt x="28" y="201"/>
                              </a:cubicBezTo>
                              <a:cubicBezTo>
                                <a:pt x="16" y="212"/>
                                <a:pt x="0" y="194"/>
                                <a:pt x="11" y="18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" name="任意多边形：形状 29" descr="文档右下角处的页脚形状"/>
                      <wps:cNvSpPr>
                        <a:spLocks/>
                      </wps:cNvSpPr>
                      <wps:spPr bwMode="auto">
                        <a:xfrm>
                          <a:off x="5172075" y="7543800"/>
                          <a:ext cx="2605691" cy="2515287"/>
                        </a:xfrm>
                        <a:custGeom>
                          <a:avLst/>
                          <a:gdLst>
                            <a:gd name="connsiteX0" fmla="*/ 2591733 w 2605691"/>
                            <a:gd name="connsiteY0" fmla="*/ 0 h 2515287"/>
                            <a:gd name="connsiteX1" fmla="*/ 2605691 w 2605691"/>
                            <a:gd name="connsiteY1" fmla="*/ 0 h 2515287"/>
                            <a:gd name="connsiteX2" fmla="*/ 2605691 w 2605691"/>
                            <a:gd name="connsiteY2" fmla="*/ 373697 h 2515287"/>
                            <a:gd name="connsiteX3" fmla="*/ 2605691 w 2605691"/>
                            <a:gd name="connsiteY3" fmla="*/ 411067 h 2515287"/>
                            <a:gd name="connsiteX4" fmla="*/ 2549860 w 2605691"/>
                            <a:gd name="connsiteY4" fmla="*/ 485806 h 2515287"/>
                            <a:gd name="connsiteX5" fmla="*/ 344535 w 2605691"/>
                            <a:gd name="connsiteY5" fmla="*/ 2453944 h 2515287"/>
                            <a:gd name="connsiteX6" fmla="*/ 288704 w 2605691"/>
                            <a:gd name="connsiteY6" fmla="*/ 2503770 h 2515287"/>
                            <a:gd name="connsiteX7" fmla="*/ 271639 w 2605691"/>
                            <a:gd name="connsiteY7" fmla="*/ 2515287 h 2515287"/>
                            <a:gd name="connsiteX8" fmla="*/ 81037 w 2605691"/>
                            <a:gd name="connsiteY8" fmla="*/ 2515287 h 2515287"/>
                            <a:gd name="connsiteX9" fmla="*/ 49678 w 2605691"/>
                            <a:gd name="connsiteY9" fmla="*/ 2492870 h 2515287"/>
                            <a:gd name="connsiteX10" fmla="*/ 51423 w 2605691"/>
                            <a:gd name="connsiteY10" fmla="*/ 2267095 h 2515287"/>
                            <a:gd name="connsiteX11" fmla="*/ 2591733 w 2605691"/>
                            <a:gd name="connsiteY11" fmla="*/ 0 h 251528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605691" h="2515287">
                              <a:moveTo>
                                <a:pt x="2591733" y="0"/>
                              </a:moveTo>
                              <a:cubicBezTo>
                                <a:pt x="2605691" y="0"/>
                                <a:pt x="2605691" y="0"/>
                                <a:pt x="2605691" y="0"/>
                              </a:cubicBezTo>
                              <a:cubicBezTo>
                                <a:pt x="2605691" y="373697"/>
                                <a:pt x="2605691" y="373697"/>
                                <a:pt x="2605691" y="373697"/>
                              </a:cubicBezTo>
                              <a:cubicBezTo>
                                <a:pt x="2605691" y="386154"/>
                                <a:pt x="2605691" y="398610"/>
                                <a:pt x="2605691" y="411067"/>
                              </a:cubicBezTo>
                              <a:cubicBezTo>
                                <a:pt x="2591733" y="435980"/>
                                <a:pt x="2577776" y="460893"/>
                                <a:pt x="2549860" y="485806"/>
                              </a:cubicBezTo>
                              <a:cubicBezTo>
                                <a:pt x="344535" y="2453944"/>
                                <a:pt x="344535" y="2453944"/>
                                <a:pt x="344535" y="2453944"/>
                              </a:cubicBezTo>
                              <a:cubicBezTo>
                                <a:pt x="330578" y="2478857"/>
                                <a:pt x="316620" y="2491313"/>
                                <a:pt x="288704" y="2503770"/>
                              </a:cubicBezTo>
                              <a:lnTo>
                                <a:pt x="271639" y="2515287"/>
                              </a:lnTo>
                              <a:lnTo>
                                <a:pt x="81037" y="2515287"/>
                              </a:lnTo>
                              <a:lnTo>
                                <a:pt x="49678" y="2492870"/>
                              </a:lnTo>
                              <a:cubicBezTo>
                                <a:pt x="-7898" y="2435259"/>
                                <a:pt x="-25345" y="2341834"/>
                                <a:pt x="51423" y="2267095"/>
                              </a:cubicBezTo>
                              <a:cubicBezTo>
                                <a:pt x="2591733" y="0"/>
                                <a:pt x="2591733" y="0"/>
                                <a:pt x="259173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任意多边形 8"/>
                      <wps:cNvSpPr>
                        <a:spLocks/>
                      </wps:cNvSpPr>
                      <wps:spPr bwMode="auto">
                        <a:xfrm>
                          <a:off x="6086475" y="7705725"/>
                          <a:ext cx="1695655" cy="1644862"/>
                        </a:xfrm>
                        <a:custGeom>
                          <a:avLst/>
                          <a:gdLst>
                            <a:gd name="T0" fmla="*/ 11 w 194"/>
                            <a:gd name="T1" fmla="*/ 182 h 212"/>
                            <a:gd name="T2" fmla="*/ 193 w 194"/>
                            <a:gd name="T3" fmla="*/ 0 h 212"/>
                            <a:gd name="T4" fmla="*/ 194 w 194"/>
                            <a:gd name="T5" fmla="*/ 0 h 212"/>
                            <a:gd name="T6" fmla="*/ 194 w 194"/>
                            <a:gd name="T7" fmla="*/ 30 h 212"/>
                            <a:gd name="T8" fmla="*/ 194 w 194"/>
                            <a:gd name="T9" fmla="*/ 33 h 212"/>
                            <a:gd name="T10" fmla="*/ 190 w 194"/>
                            <a:gd name="T11" fmla="*/ 39 h 212"/>
                            <a:gd name="T12" fmla="*/ 32 w 194"/>
                            <a:gd name="T13" fmla="*/ 197 h 212"/>
                            <a:gd name="T14" fmla="*/ 28 w 194"/>
                            <a:gd name="T15" fmla="*/ 201 h 212"/>
                            <a:gd name="T16" fmla="*/ 11 w 194"/>
                            <a:gd name="T17" fmla="*/ 182 h 2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94" h="212">
                              <a:moveTo>
                                <a:pt x="11" y="182"/>
                              </a:moveTo>
                              <a:cubicBezTo>
                                <a:pt x="193" y="0"/>
                                <a:pt x="193" y="0"/>
                                <a:pt x="193" y="0"/>
                              </a:cubicBezTo>
                              <a:cubicBezTo>
                                <a:pt x="194" y="0"/>
                                <a:pt x="194" y="0"/>
                                <a:pt x="194" y="0"/>
                              </a:cubicBezTo>
                              <a:cubicBezTo>
                                <a:pt x="194" y="30"/>
                                <a:pt x="194" y="30"/>
                                <a:pt x="194" y="30"/>
                              </a:cubicBezTo>
                              <a:cubicBezTo>
                                <a:pt x="194" y="31"/>
                                <a:pt x="194" y="32"/>
                                <a:pt x="194" y="33"/>
                              </a:cubicBezTo>
                              <a:cubicBezTo>
                                <a:pt x="193" y="35"/>
                                <a:pt x="192" y="37"/>
                                <a:pt x="190" y="39"/>
                              </a:cubicBezTo>
                              <a:cubicBezTo>
                                <a:pt x="32" y="197"/>
                                <a:pt x="32" y="197"/>
                                <a:pt x="32" y="197"/>
                              </a:cubicBezTo>
                              <a:cubicBezTo>
                                <a:pt x="31" y="199"/>
                                <a:pt x="30" y="200"/>
                                <a:pt x="28" y="201"/>
                              </a:cubicBezTo>
                              <a:cubicBezTo>
                                <a:pt x="16" y="212"/>
                                <a:pt x="0" y="194"/>
                                <a:pt x="11" y="18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223CDD77" id="组 2" o:spid="_x0000_s1026" alt="&quot;&quot;" style="position:absolute;margin-left:0;margin-top:0;width:612.75pt;height:792.55pt;flip:x;z-index:251668480;mso-width-percent:1000;mso-height-percent:1000;mso-position-horizontal:center;mso-position-horizontal-relative:page;mso-position-vertical:center;mso-position-vertical-relative:page;mso-width-percent:1000;mso-height-percent:1000" coordsize="77821,1006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">
              <v:shape id="任意多边形 6" o:spid="_x0000_s1027" style="position:absolute;left:40;width:77724;height:37201;visibility:visible;mso-wrap-style:square;v-text-anchor:top" coordsize="87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" path="m,c,453,,453,,453,23,401,52,353,87,310v7,-9,14,-17,21,-26c116,275,125,266,133,258,248,143,406,72,581,72v291,,291,,291,c872,,872,,872,l,xe" fillcolor="#f8931d [3205]" stroked="f">
                <v:path arrowok="t" o:connecttype="custom" o:connectlocs="0,0;0,3720166;775457,2545809;962637,2332290;1185469,2118770;5178629,591285;7772400,591285;7772400,0;0,0" o:connectangles="0,0,0,0,0,0,0,0,0"/>
              </v:shape>
              <v:shape id="任意多边形：形状 21" o:spid="_x0000_s1028" style="position:absolute;top:4381;width:17382;height:18963;rotation:180;flip:x;visibility:visible;mso-wrap-style:square;v-text-anchor:top" coordsize="1738276,1896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" path="m1628881,1895780v87616,-8437,154313,-121744,71851,-198888c415301,414363,93943,93731,13603,13572l,,,329116r19162,24174c1506705,1831895,1506705,1831895,1506705,1831895v12935,12857,19403,25715,32338,32143c1568147,1889753,1599676,1898593,1628881,1895780xe" fillcolor="#e64823 [3208]" stroked="f">
                <v:path arrowok="t" o:connecttype="custom" o:connectlocs="1628881,1895780;1700732,1696892;13603,13572;0,0;0,329116;19162,353290;1506705,1831895;1539043,1864038;1628881,1895780" o:connectangles="0,0,0,0,0,0,0,0,0"/>
              </v:shape>
              <v:shape id="任意多边形：形状 23" o:spid="_x0000_s1029" style="position:absolute;top:571;width:24621;height:26852;rotation:180;flip:x;visibility:visible;mso-wrap-style:square;v-text-anchor:top" coordsize="2462115,2685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" path="m2307676,2684454v123692,-11912,217852,-171873,101436,-280782c443168,442167,74554,74385,5438,5426l,,,454256r5467,15139c12315,484143,21446,497756,35142,506832,2135192,2594263,2135192,2594263,2135192,2594263v18262,18152,27392,36303,45654,45379c2221934,2675946,2266446,2688425,2307676,2684454xe" fillcolor="#ce8d3e [3206]" stroked="f">
                <v:path arrowok="t" o:connecttype="custom" o:connectlocs="2307676,2684454;2409112,2403672;5438,5426;0,0;0,454256;5467,469395;35142,506832;2135192,2594263;2180846,2639642;2307676,2684454" o:connectangles="0,0,0,0,0,0,0,0,0,0"/>
              </v:shape>
              <v:shape id="任意多边形：形状 31" o:spid="_x0000_s1030" style="position:absolute;left:67056;top:91154;width:10700;height:9502;visibility:visible;mso-wrap-style:square;v-text-anchor:top" coordsize="1070039,950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" path="m1070039,r,950237l,950237,1070039,xe" fillcolor="#f8931d [3205]" stroked="f">
                <v:path arrowok="t" o:connecttype="custom" o:connectlocs="1070039,0;1070039,950237;0,950237" o:connectangles="0,0,0"/>
              </v:shape>
              <v:shape id="任意多边形：形状 30" o:spid="_x0000_s1031" style="position:absolute;left:57805;top:82894;width:19919;height:17762;visibility:visible;mso-wrap-style:square;v-text-anchor:top" coordsize="1991837,17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" path="m1991837,r,238843l1991837,829191,925407,1776225,,1776225,1991837,xe" fillcolor="#ce8d3e [3206]" stroked="f">
                <v:path arrowok="t" o:connecttype="custom" o:connectlocs="1991837,0;1991837,238843;1991837,829191;925407,1776225;0,1776225" o:connectangles="0,0,0,0,0"/>
              </v:shape>
              <v:shape id="任意多边形 8" o:spid="_x0000_s1032" style="position:absolute;left:60960;top:82772;width:16795;height:16448;visibility:visible;mso-wrap-style:square;v-text-anchor:top" coordsize="194,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" path="m11,182c193,,193,,193,v1,,1,,1,c194,30,194,30,194,30v,1,,2,,3c193,35,192,37,190,39,32,197,32,197,32,197v-1,2,-2,3,-4,4c16,212,,194,11,182xe" fillcolor="#ec7016 [3207]" stroked="f">
                <v:path arrowok="t" o:connecttype="custom" o:connectlocs="95230,1412099;1670857,0;1679514,0;1679514,232763;1679514,256040;1644885,302593;277033,1528480;242404,1559515;95230,1412099" o:connectangles="0,0,0,0,0,0,0,0,0"/>
              </v:shape>
              <v:shape id="任意多边形：形状 29" o:spid="_x0000_s1033" alt="文档右下角处的页脚形状" style="position:absolute;left:51720;top:75438;width:26057;height:25152;visibility:visible;mso-wrap-style:square;v-text-anchor:top" coordsize="2605691,2515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" path="m2591733,v13958,,13958,,13958,c2605691,373697,2605691,373697,2605691,373697v,12457,,24913,,37370c2591733,435980,2577776,460893,2549860,485806,344535,2453944,344535,2453944,344535,2453944v-13957,24913,-27915,37369,-55831,49826l271639,2515287r-190602,l49678,2492870v-57576,-57611,-75023,-151036,1745,-225775c2591733,,2591733,,2591733,xe" fillcolor="#9c6a6a [3209]" stroked="f">
                <v:path arrowok="t" o:connecttype="custom" o:connectlocs="2591733,0;2605691,0;2605691,373697;2605691,411067;2549860,485806;344535,2453944;288704,2503770;271639,2515287;81037,2515287;49678,2492870;51423,2267095;2591733,0" o:connectangles="0,0,0,0,0,0,0,0,0,0,0,0"/>
              </v:shape>
              <v:shape id="任意多边形 8" o:spid="_x0000_s1034" style="position:absolute;left:60864;top:77057;width:16957;height:16448;visibility:visible;mso-wrap-style:square;v-text-anchor:top" coordsize="194,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" path="m11,182c193,,193,,193,v1,,1,,1,c194,30,194,30,194,30v,1,,2,,3c193,35,192,37,190,39,32,197,32,197,32,197v-1,2,-2,3,-4,4c16,212,,194,11,182xe" fillcolor="#ffca08 [3204]" stroked="f">
                <v:path arrowok="t" o:connecttype="custom" o:connectlocs="96145,1412099;1686915,0;1695655,0;1695655,232763;1695655,256040;1660693,302593;279696,1528480;244734,1559515;96145,1412099" o:connectangles="0,0,0,0,0,0,0,0,0"/>
              </v:shape>
              <w10:wrap anchorx="page" anchory="page"/>
            </v:group>
          </w:pict>
        </mc:Fallback>
      </mc:AlternateContent>
    </w:r>
  </w:p>
  <w:p w14:paraId="2E6EA550" w14:textId="77777777" w:rsidR="001B4EEF" w:rsidRDefault="001B4EEF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FE68786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5A83996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772052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25AE874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79C6BA4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8423114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585706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3A97EA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6686F4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1A2A02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8040370">
    <w:abstractNumId w:val="9"/>
  </w:num>
  <w:num w:numId="2" w16cid:durableId="684209466">
    <w:abstractNumId w:val="7"/>
  </w:num>
  <w:num w:numId="3" w16cid:durableId="647052835">
    <w:abstractNumId w:val="6"/>
  </w:num>
  <w:num w:numId="4" w16cid:durableId="236986256">
    <w:abstractNumId w:val="5"/>
  </w:num>
  <w:num w:numId="5" w16cid:durableId="83571933">
    <w:abstractNumId w:val="4"/>
  </w:num>
  <w:num w:numId="6" w16cid:durableId="1088036854">
    <w:abstractNumId w:val="8"/>
  </w:num>
  <w:num w:numId="7" w16cid:durableId="1106123610">
    <w:abstractNumId w:val="3"/>
  </w:num>
  <w:num w:numId="8" w16cid:durableId="1501315220">
    <w:abstractNumId w:val="2"/>
  </w:num>
  <w:num w:numId="9" w16cid:durableId="20396985">
    <w:abstractNumId w:val="1"/>
  </w:num>
  <w:num w:numId="10" w16cid:durableId="1824858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bordersDoNotSurroundHeader/>
  <w:bordersDoNotSurroundFooter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3D2"/>
    <w:rsid w:val="000115CE"/>
    <w:rsid w:val="00017EB8"/>
    <w:rsid w:val="00031490"/>
    <w:rsid w:val="000413CC"/>
    <w:rsid w:val="000828F4"/>
    <w:rsid w:val="000947D1"/>
    <w:rsid w:val="000F51EC"/>
    <w:rsid w:val="000F7122"/>
    <w:rsid w:val="00115868"/>
    <w:rsid w:val="00117467"/>
    <w:rsid w:val="001714DF"/>
    <w:rsid w:val="00176BCC"/>
    <w:rsid w:val="00192FE5"/>
    <w:rsid w:val="001B4EEF"/>
    <w:rsid w:val="001B689C"/>
    <w:rsid w:val="001D268A"/>
    <w:rsid w:val="001E1359"/>
    <w:rsid w:val="00200635"/>
    <w:rsid w:val="002138E4"/>
    <w:rsid w:val="002357D2"/>
    <w:rsid w:val="00254E0D"/>
    <w:rsid w:val="002604CC"/>
    <w:rsid w:val="002674BE"/>
    <w:rsid w:val="00277346"/>
    <w:rsid w:val="002823D2"/>
    <w:rsid w:val="002A1BBB"/>
    <w:rsid w:val="002C7C3F"/>
    <w:rsid w:val="002E63ED"/>
    <w:rsid w:val="003457BB"/>
    <w:rsid w:val="003676E5"/>
    <w:rsid w:val="0038000D"/>
    <w:rsid w:val="00385ACF"/>
    <w:rsid w:val="003B378C"/>
    <w:rsid w:val="003D2D42"/>
    <w:rsid w:val="003F05DB"/>
    <w:rsid w:val="004062CC"/>
    <w:rsid w:val="00435A76"/>
    <w:rsid w:val="00462CCE"/>
    <w:rsid w:val="00476031"/>
    <w:rsid w:val="00477474"/>
    <w:rsid w:val="00480B7F"/>
    <w:rsid w:val="00491D9C"/>
    <w:rsid w:val="004A175C"/>
    <w:rsid w:val="004A1893"/>
    <w:rsid w:val="004A45F6"/>
    <w:rsid w:val="004A5CF2"/>
    <w:rsid w:val="004C4A44"/>
    <w:rsid w:val="005072C7"/>
    <w:rsid w:val="005125BB"/>
    <w:rsid w:val="005264AB"/>
    <w:rsid w:val="00537ACB"/>
    <w:rsid w:val="00537F9C"/>
    <w:rsid w:val="00572222"/>
    <w:rsid w:val="005D3DA6"/>
    <w:rsid w:val="00634F21"/>
    <w:rsid w:val="006677BB"/>
    <w:rsid w:val="006C4B8D"/>
    <w:rsid w:val="006D6A81"/>
    <w:rsid w:val="00705996"/>
    <w:rsid w:val="007251A2"/>
    <w:rsid w:val="00731C7D"/>
    <w:rsid w:val="00742C5E"/>
    <w:rsid w:val="00744EA9"/>
    <w:rsid w:val="00752FC4"/>
    <w:rsid w:val="00757E9C"/>
    <w:rsid w:val="0077723B"/>
    <w:rsid w:val="0078010C"/>
    <w:rsid w:val="007B4C91"/>
    <w:rsid w:val="007C3DF6"/>
    <w:rsid w:val="007D70F7"/>
    <w:rsid w:val="007F3A9F"/>
    <w:rsid w:val="00830C5F"/>
    <w:rsid w:val="00834A33"/>
    <w:rsid w:val="00896EE1"/>
    <w:rsid w:val="008C1482"/>
    <w:rsid w:val="008D0AA7"/>
    <w:rsid w:val="00904766"/>
    <w:rsid w:val="00912A0A"/>
    <w:rsid w:val="00914957"/>
    <w:rsid w:val="009468D3"/>
    <w:rsid w:val="009472EA"/>
    <w:rsid w:val="00954613"/>
    <w:rsid w:val="00971C9D"/>
    <w:rsid w:val="009916DF"/>
    <w:rsid w:val="00996D69"/>
    <w:rsid w:val="009B3432"/>
    <w:rsid w:val="009C60BF"/>
    <w:rsid w:val="009F366C"/>
    <w:rsid w:val="00A00761"/>
    <w:rsid w:val="00A06B2E"/>
    <w:rsid w:val="00A17117"/>
    <w:rsid w:val="00A22128"/>
    <w:rsid w:val="00A501FD"/>
    <w:rsid w:val="00A741D1"/>
    <w:rsid w:val="00A763AE"/>
    <w:rsid w:val="00A849D7"/>
    <w:rsid w:val="00AB0210"/>
    <w:rsid w:val="00B160EB"/>
    <w:rsid w:val="00B63133"/>
    <w:rsid w:val="00B73664"/>
    <w:rsid w:val="00BA5A9B"/>
    <w:rsid w:val="00BC0F0A"/>
    <w:rsid w:val="00BF03B7"/>
    <w:rsid w:val="00C11980"/>
    <w:rsid w:val="00C33E88"/>
    <w:rsid w:val="00C506E2"/>
    <w:rsid w:val="00CA0A76"/>
    <w:rsid w:val="00CA173A"/>
    <w:rsid w:val="00CB0809"/>
    <w:rsid w:val="00CE5F4D"/>
    <w:rsid w:val="00D04123"/>
    <w:rsid w:val="00D06525"/>
    <w:rsid w:val="00D149F1"/>
    <w:rsid w:val="00D36106"/>
    <w:rsid w:val="00D477D2"/>
    <w:rsid w:val="00D71713"/>
    <w:rsid w:val="00DC55A9"/>
    <w:rsid w:val="00DC7840"/>
    <w:rsid w:val="00DD7311"/>
    <w:rsid w:val="00DE255E"/>
    <w:rsid w:val="00E23797"/>
    <w:rsid w:val="00E24A70"/>
    <w:rsid w:val="00E5169B"/>
    <w:rsid w:val="00E55670"/>
    <w:rsid w:val="00E6227D"/>
    <w:rsid w:val="00E91F43"/>
    <w:rsid w:val="00EB64EC"/>
    <w:rsid w:val="00ED2D37"/>
    <w:rsid w:val="00EE26E8"/>
    <w:rsid w:val="00F12BFE"/>
    <w:rsid w:val="00F1389A"/>
    <w:rsid w:val="00F56231"/>
    <w:rsid w:val="00F71D73"/>
    <w:rsid w:val="00F763B1"/>
    <w:rsid w:val="00FA402E"/>
    <w:rsid w:val="00FB49C2"/>
    <w:rsid w:val="00FC24C3"/>
    <w:rsid w:val="00FF21F6"/>
    <w:rsid w:val="00FF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5F59E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2A231F" w:themeColor="text2" w:themeShade="BF"/>
        <w:sz w:val="22"/>
        <w:szCs w:val="22"/>
        <w:lang w:val="en-US" w:eastAsia="zh-CN" w:bidi="ar-SA"/>
      </w:rPr>
    </w:rPrDefault>
    <w:pPrDefault>
      <w:pPr>
        <w:spacing w:after="3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9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E63ED"/>
    <w:rPr>
      <w:rFonts w:eastAsia="Microsoft YaHei UI"/>
      <w:color w:val="auto"/>
    </w:rPr>
  </w:style>
  <w:style w:type="paragraph" w:styleId="1">
    <w:name w:val="heading 1"/>
    <w:basedOn w:val="a2"/>
    <w:next w:val="a1"/>
    <w:link w:val="10"/>
    <w:uiPriority w:val="9"/>
    <w:rsid w:val="002E63ED"/>
    <w:pPr>
      <w:outlineLvl w:val="0"/>
    </w:pPr>
    <w:rPr>
      <w:b/>
      <w:color w:val="E64823" w:themeColor="accent5"/>
      <w:sz w:val="32"/>
    </w:rPr>
  </w:style>
  <w:style w:type="paragraph" w:styleId="21">
    <w:name w:val="heading 2"/>
    <w:basedOn w:val="a1"/>
    <w:next w:val="a1"/>
    <w:link w:val="22"/>
    <w:uiPriority w:val="9"/>
    <w:rsid w:val="002E63ED"/>
    <w:pPr>
      <w:spacing w:before="200" w:after="0"/>
      <w:outlineLvl w:val="1"/>
    </w:pPr>
    <w:rPr>
      <w:b/>
    </w:rPr>
  </w:style>
  <w:style w:type="paragraph" w:styleId="31">
    <w:name w:val="heading 3"/>
    <w:basedOn w:val="a1"/>
    <w:next w:val="a1"/>
    <w:link w:val="32"/>
    <w:uiPriority w:val="9"/>
    <w:semiHidden/>
    <w:unhideWhenUsed/>
    <w:qFormat/>
    <w:rsid w:val="005722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826600" w:themeColor="accent1" w:themeShade="7F"/>
      <w:sz w:val="24"/>
      <w:szCs w:val="24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5722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C49A00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57222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C49A00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57222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82660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57222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826600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57222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57222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1"/>
    <w:link w:val="a7"/>
    <w:uiPriority w:val="99"/>
    <w:semiHidden/>
    <w:rsid w:val="00B63133"/>
    <w:pPr>
      <w:spacing w:after="0" w:line="240" w:lineRule="auto"/>
    </w:pPr>
  </w:style>
  <w:style w:type="character" w:customStyle="1" w:styleId="a7">
    <w:name w:val="页眉 字符"/>
    <w:basedOn w:val="a3"/>
    <w:link w:val="a6"/>
    <w:uiPriority w:val="99"/>
    <w:semiHidden/>
    <w:rsid w:val="00254E0D"/>
    <w:rPr>
      <w:color w:val="auto"/>
    </w:rPr>
  </w:style>
  <w:style w:type="paragraph" w:styleId="a8">
    <w:name w:val="footer"/>
    <w:basedOn w:val="a1"/>
    <w:link w:val="a9"/>
    <w:uiPriority w:val="99"/>
    <w:semiHidden/>
    <w:rsid w:val="00BC0F0A"/>
    <w:pPr>
      <w:spacing w:after="0" w:line="240" w:lineRule="auto"/>
      <w:ind w:left="-720" w:right="-720"/>
      <w:jc w:val="center"/>
    </w:pPr>
    <w:rPr>
      <w:rFonts w:asciiTheme="majorHAnsi" w:hAnsiTheme="majorHAnsi"/>
      <w:color w:val="864A04" w:themeColor="accent2" w:themeShade="80"/>
    </w:rPr>
  </w:style>
  <w:style w:type="character" w:customStyle="1" w:styleId="a9">
    <w:name w:val="页脚 字符"/>
    <w:basedOn w:val="a3"/>
    <w:link w:val="a8"/>
    <w:uiPriority w:val="99"/>
    <w:semiHidden/>
    <w:rsid w:val="00254E0D"/>
    <w:rPr>
      <w:rFonts w:asciiTheme="majorHAnsi" w:hAnsiTheme="majorHAnsi"/>
      <w:color w:val="864A04" w:themeColor="accent2" w:themeShade="80"/>
    </w:rPr>
  </w:style>
  <w:style w:type="character" w:styleId="aa">
    <w:name w:val="Placeholder Text"/>
    <w:basedOn w:val="a3"/>
    <w:uiPriority w:val="99"/>
    <w:semiHidden/>
    <w:rsid w:val="00912A0A"/>
    <w:rPr>
      <w:color w:val="B23214" w:themeColor="accent5" w:themeShade="BF"/>
      <w:sz w:val="22"/>
    </w:rPr>
  </w:style>
  <w:style w:type="paragraph" w:customStyle="1" w:styleId="a2">
    <w:name w:val="联系信息"/>
    <w:basedOn w:val="a1"/>
    <w:uiPriority w:val="3"/>
    <w:qFormat/>
    <w:rsid w:val="002E63ED"/>
    <w:pPr>
      <w:spacing w:after="0"/>
    </w:pPr>
    <w:rPr>
      <w:szCs w:val="18"/>
    </w:rPr>
  </w:style>
  <w:style w:type="paragraph" w:styleId="ab">
    <w:name w:val="Date"/>
    <w:basedOn w:val="a1"/>
    <w:next w:val="ac"/>
    <w:link w:val="ad"/>
    <w:uiPriority w:val="4"/>
    <w:unhideWhenUsed/>
    <w:qFormat/>
    <w:rsid w:val="002E63ED"/>
    <w:pPr>
      <w:spacing w:before="720" w:after="960"/>
    </w:pPr>
  </w:style>
  <w:style w:type="character" w:customStyle="1" w:styleId="ad">
    <w:name w:val="日期 字符"/>
    <w:basedOn w:val="a3"/>
    <w:link w:val="ab"/>
    <w:uiPriority w:val="4"/>
    <w:rsid w:val="002E63ED"/>
    <w:rPr>
      <w:rFonts w:eastAsia="Microsoft YaHei UI"/>
      <w:color w:val="auto"/>
    </w:rPr>
  </w:style>
  <w:style w:type="paragraph" w:styleId="ae">
    <w:name w:val="Closing"/>
    <w:basedOn w:val="a1"/>
    <w:next w:val="af"/>
    <w:link w:val="af0"/>
    <w:uiPriority w:val="6"/>
    <w:unhideWhenUsed/>
    <w:qFormat/>
    <w:rsid w:val="002E63ED"/>
    <w:pPr>
      <w:spacing w:after="960" w:line="240" w:lineRule="auto"/>
    </w:pPr>
  </w:style>
  <w:style w:type="character" w:customStyle="1" w:styleId="af0">
    <w:name w:val="结束语 字符"/>
    <w:basedOn w:val="a3"/>
    <w:link w:val="ae"/>
    <w:uiPriority w:val="6"/>
    <w:rsid w:val="002E63ED"/>
    <w:rPr>
      <w:rFonts w:eastAsia="Microsoft YaHei UI"/>
      <w:color w:val="auto"/>
    </w:rPr>
  </w:style>
  <w:style w:type="character" w:customStyle="1" w:styleId="10">
    <w:name w:val="标题 1 字符"/>
    <w:basedOn w:val="a3"/>
    <w:link w:val="1"/>
    <w:uiPriority w:val="9"/>
    <w:rsid w:val="002E63ED"/>
    <w:rPr>
      <w:rFonts w:eastAsia="Microsoft YaHei UI"/>
      <w:b/>
      <w:color w:val="E64823" w:themeColor="accent5"/>
      <w:sz w:val="32"/>
      <w:szCs w:val="18"/>
    </w:rPr>
  </w:style>
  <w:style w:type="character" w:customStyle="1" w:styleId="22">
    <w:name w:val="标题 2 字符"/>
    <w:basedOn w:val="a3"/>
    <w:link w:val="21"/>
    <w:uiPriority w:val="9"/>
    <w:rsid w:val="002E63ED"/>
    <w:rPr>
      <w:rFonts w:eastAsia="Microsoft YaHei UI"/>
      <w:b/>
      <w:color w:val="auto"/>
    </w:rPr>
  </w:style>
  <w:style w:type="table" w:styleId="af1">
    <w:name w:val="Table Grid"/>
    <w:basedOn w:val="a4"/>
    <w:uiPriority w:val="59"/>
    <w:rsid w:val="005125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Balloon Text"/>
    <w:basedOn w:val="a1"/>
    <w:link w:val="af3"/>
    <w:uiPriority w:val="99"/>
    <w:semiHidden/>
    <w:unhideWhenUsed/>
    <w:rsid w:val="00572222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af3">
    <w:name w:val="批注框文本 字符"/>
    <w:basedOn w:val="a3"/>
    <w:link w:val="af2"/>
    <w:uiPriority w:val="99"/>
    <w:semiHidden/>
    <w:rsid w:val="00572222"/>
    <w:rPr>
      <w:rFonts w:ascii="Segoe UI" w:hAnsi="Segoe UI" w:cs="Segoe UI"/>
      <w:kern w:val="16"/>
      <w:sz w:val="22"/>
      <w:szCs w:val="18"/>
      <w14:ligatures w14:val="standardContextual"/>
      <w14:numForm w14:val="oldStyle"/>
      <w14:numSpacing w14:val="proportional"/>
      <w14:cntxtAlts/>
    </w:rPr>
  </w:style>
  <w:style w:type="paragraph" w:styleId="af4">
    <w:name w:val="Bibliography"/>
    <w:basedOn w:val="a1"/>
    <w:next w:val="a1"/>
    <w:uiPriority w:val="37"/>
    <w:semiHidden/>
    <w:unhideWhenUsed/>
    <w:rsid w:val="00572222"/>
  </w:style>
  <w:style w:type="paragraph" w:styleId="af5">
    <w:name w:val="Block Text"/>
    <w:basedOn w:val="a1"/>
    <w:uiPriority w:val="99"/>
    <w:semiHidden/>
    <w:unhideWhenUsed/>
    <w:rsid w:val="000F51EC"/>
    <w:pPr>
      <w:pBdr>
        <w:top w:val="single" w:sz="2" w:space="10" w:color="FFCA08" w:themeColor="accent1" w:frame="1"/>
        <w:left w:val="single" w:sz="2" w:space="10" w:color="FFCA08" w:themeColor="accent1" w:frame="1"/>
        <w:bottom w:val="single" w:sz="2" w:space="10" w:color="FFCA08" w:themeColor="accent1" w:frame="1"/>
        <w:right w:val="single" w:sz="2" w:space="10" w:color="FFCA08" w:themeColor="accent1" w:frame="1"/>
      </w:pBdr>
      <w:ind w:left="1152" w:right="1152"/>
    </w:pPr>
    <w:rPr>
      <w:rFonts w:eastAsiaTheme="minorEastAsia"/>
      <w:i/>
      <w:iCs/>
      <w:color w:val="C49A00" w:themeColor="accent1" w:themeShade="BF"/>
    </w:rPr>
  </w:style>
  <w:style w:type="paragraph" w:styleId="af6">
    <w:name w:val="Body Text"/>
    <w:basedOn w:val="a1"/>
    <w:link w:val="af7"/>
    <w:uiPriority w:val="99"/>
    <w:semiHidden/>
    <w:unhideWhenUsed/>
    <w:rsid w:val="00572222"/>
    <w:pPr>
      <w:spacing w:after="120"/>
    </w:pPr>
  </w:style>
  <w:style w:type="character" w:customStyle="1" w:styleId="af7">
    <w:name w:val="正文文本 字符"/>
    <w:basedOn w:val="a3"/>
    <w:link w:val="af6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23">
    <w:name w:val="Body Text 2"/>
    <w:basedOn w:val="a1"/>
    <w:link w:val="24"/>
    <w:uiPriority w:val="99"/>
    <w:semiHidden/>
    <w:unhideWhenUsed/>
    <w:rsid w:val="00572222"/>
    <w:pPr>
      <w:spacing w:after="120" w:line="480" w:lineRule="auto"/>
    </w:pPr>
  </w:style>
  <w:style w:type="character" w:customStyle="1" w:styleId="24">
    <w:name w:val="正文文本 2 字符"/>
    <w:basedOn w:val="a3"/>
    <w:link w:val="23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33">
    <w:name w:val="Body Text 3"/>
    <w:basedOn w:val="a1"/>
    <w:link w:val="34"/>
    <w:uiPriority w:val="99"/>
    <w:semiHidden/>
    <w:unhideWhenUsed/>
    <w:rsid w:val="00572222"/>
    <w:pPr>
      <w:spacing w:after="120"/>
    </w:pPr>
    <w:rPr>
      <w:szCs w:val="16"/>
    </w:rPr>
  </w:style>
  <w:style w:type="character" w:customStyle="1" w:styleId="34">
    <w:name w:val="正文文本 3 字符"/>
    <w:basedOn w:val="a3"/>
    <w:link w:val="33"/>
    <w:uiPriority w:val="99"/>
    <w:semiHidden/>
    <w:rsid w:val="00572222"/>
    <w:rPr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paragraph" w:styleId="af8">
    <w:name w:val="Body Text First Indent"/>
    <w:basedOn w:val="af6"/>
    <w:link w:val="af9"/>
    <w:uiPriority w:val="99"/>
    <w:semiHidden/>
    <w:unhideWhenUsed/>
    <w:rsid w:val="00572222"/>
    <w:pPr>
      <w:spacing w:after="300"/>
      <w:ind w:firstLine="360"/>
    </w:pPr>
  </w:style>
  <w:style w:type="character" w:customStyle="1" w:styleId="af9">
    <w:name w:val="正文文本首行缩进 字符"/>
    <w:basedOn w:val="af7"/>
    <w:link w:val="af8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afa">
    <w:name w:val="Body Text Indent"/>
    <w:basedOn w:val="a1"/>
    <w:link w:val="afb"/>
    <w:uiPriority w:val="99"/>
    <w:semiHidden/>
    <w:unhideWhenUsed/>
    <w:rsid w:val="00572222"/>
    <w:pPr>
      <w:spacing w:after="120"/>
      <w:ind w:left="360"/>
    </w:pPr>
  </w:style>
  <w:style w:type="character" w:customStyle="1" w:styleId="afb">
    <w:name w:val="正文文本缩进 字符"/>
    <w:basedOn w:val="a3"/>
    <w:link w:val="afa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25">
    <w:name w:val="Body Text First Indent 2"/>
    <w:basedOn w:val="afa"/>
    <w:link w:val="26"/>
    <w:uiPriority w:val="99"/>
    <w:semiHidden/>
    <w:unhideWhenUsed/>
    <w:rsid w:val="00572222"/>
    <w:pPr>
      <w:spacing w:after="300"/>
      <w:ind w:firstLine="360"/>
    </w:pPr>
  </w:style>
  <w:style w:type="character" w:customStyle="1" w:styleId="26">
    <w:name w:val="正文文本首行缩进 2 字符"/>
    <w:basedOn w:val="afb"/>
    <w:link w:val="25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27">
    <w:name w:val="Body Text Indent 2"/>
    <w:basedOn w:val="a1"/>
    <w:link w:val="28"/>
    <w:uiPriority w:val="99"/>
    <w:semiHidden/>
    <w:unhideWhenUsed/>
    <w:rsid w:val="00572222"/>
    <w:pPr>
      <w:spacing w:after="120" w:line="480" w:lineRule="auto"/>
      <w:ind w:left="360"/>
    </w:pPr>
  </w:style>
  <w:style w:type="character" w:customStyle="1" w:styleId="28">
    <w:name w:val="正文文本缩进 2 字符"/>
    <w:basedOn w:val="a3"/>
    <w:link w:val="27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35">
    <w:name w:val="Body Text Indent 3"/>
    <w:basedOn w:val="a1"/>
    <w:link w:val="36"/>
    <w:uiPriority w:val="99"/>
    <w:semiHidden/>
    <w:unhideWhenUsed/>
    <w:rsid w:val="00572222"/>
    <w:pPr>
      <w:spacing w:after="120"/>
      <w:ind w:left="360"/>
    </w:pPr>
    <w:rPr>
      <w:szCs w:val="16"/>
    </w:rPr>
  </w:style>
  <w:style w:type="character" w:customStyle="1" w:styleId="36">
    <w:name w:val="正文文本缩进 3 字符"/>
    <w:basedOn w:val="a3"/>
    <w:link w:val="35"/>
    <w:uiPriority w:val="99"/>
    <w:semiHidden/>
    <w:rsid w:val="00572222"/>
    <w:rPr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character" w:styleId="afc">
    <w:name w:val="Book Title"/>
    <w:basedOn w:val="a3"/>
    <w:uiPriority w:val="33"/>
    <w:semiHidden/>
    <w:qFormat/>
    <w:rsid w:val="00572222"/>
    <w:rPr>
      <w:b/>
      <w:bCs/>
      <w:i/>
      <w:iCs/>
      <w:spacing w:val="5"/>
      <w:sz w:val="22"/>
    </w:rPr>
  </w:style>
  <w:style w:type="paragraph" w:styleId="afd">
    <w:name w:val="caption"/>
    <w:basedOn w:val="a1"/>
    <w:next w:val="a1"/>
    <w:uiPriority w:val="35"/>
    <w:semiHidden/>
    <w:unhideWhenUsed/>
    <w:qFormat/>
    <w:rsid w:val="00572222"/>
    <w:pPr>
      <w:spacing w:after="200" w:line="240" w:lineRule="auto"/>
    </w:pPr>
    <w:rPr>
      <w:i/>
      <w:iCs/>
      <w:color w:val="39302A" w:themeColor="text2"/>
      <w:szCs w:val="18"/>
    </w:rPr>
  </w:style>
  <w:style w:type="table" w:styleId="afe">
    <w:name w:val="Colorful Grid"/>
    <w:basedOn w:val="a4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4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4CD" w:themeFill="accent1" w:themeFillTint="33"/>
    </w:tcPr>
    <w:tblStylePr w:type="firstRow">
      <w:rPr>
        <w:b/>
        <w:bCs/>
      </w:rPr>
      <w:tblPr/>
      <w:tcPr>
        <w:shd w:val="clear" w:color="auto" w:fill="FFE99C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99C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C49A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C49A00" w:themeFill="accent1" w:themeFillShade="BF"/>
      </w:tcPr>
    </w:tblStylePr>
    <w:tblStylePr w:type="band1Vert">
      <w:tblPr/>
      <w:tcPr>
        <w:shd w:val="clear" w:color="auto" w:fill="FFE483" w:themeFill="accent1" w:themeFillTint="7F"/>
      </w:tcPr>
    </w:tblStylePr>
    <w:tblStylePr w:type="band1Horz">
      <w:tblPr/>
      <w:tcPr>
        <w:shd w:val="clear" w:color="auto" w:fill="FFE483" w:themeFill="accent1" w:themeFillTint="7F"/>
      </w:tcPr>
    </w:tblStylePr>
  </w:style>
  <w:style w:type="table" w:styleId="-2">
    <w:name w:val="Colorful Grid Accent 2"/>
    <w:basedOn w:val="a4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1" w:themeFill="accent2" w:themeFillTint="33"/>
    </w:tcPr>
    <w:tblStylePr w:type="firstRow">
      <w:rPr>
        <w:b/>
        <w:bCs/>
      </w:rPr>
      <w:tblPr/>
      <w:tcPr>
        <w:shd w:val="clear" w:color="auto" w:fill="FCD3A4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3A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96E0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96E06" w:themeFill="accent2" w:themeFillShade="BF"/>
      </w:tcPr>
    </w:tblStylePr>
    <w:tblStylePr w:type="band1Vert">
      <w:tblPr/>
      <w:tcPr>
        <w:shd w:val="clear" w:color="auto" w:fill="FBC88E" w:themeFill="accent2" w:themeFillTint="7F"/>
      </w:tcPr>
    </w:tblStylePr>
    <w:tblStylePr w:type="band1Horz">
      <w:tblPr/>
      <w:tcPr>
        <w:shd w:val="clear" w:color="auto" w:fill="FBC88E" w:themeFill="accent2" w:themeFillTint="7F"/>
      </w:tcPr>
    </w:tblStylePr>
  </w:style>
  <w:style w:type="table" w:styleId="-3">
    <w:name w:val="Colorful Grid Accent 3"/>
    <w:basedOn w:val="a4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E7D8" w:themeFill="accent3" w:themeFillTint="33"/>
    </w:tcPr>
    <w:tblStylePr w:type="firstRow">
      <w:rPr>
        <w:b/>
        <w:bCs/>
      </w:rPr>
      <w:tblPr/>
      <w:tcPr>
        <w:shd w:val="clear" w:color="auto" w:fill="EBD1B1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BD1B1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0692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06928" w:themeFill="accent3" w:themeFillShade="BF"/>
      </w:tcPr>
    </w:tblStylePr>
    <w:tblStylePr w:type="band1Vert">
      <w:tblPr/>
      <w:tcPr>
        <w:shd w:val="clear" w:color="auto" w:fill="E6C59E" w:themeFill="accent3" w:themeFillTint="7F"/>
      </w:tcPr>
    </w:tblStylePr>
    <w:tblStylePr w:type="band1Horz">
      <w:tblPr/>
      <w:tcPr>
        <w:shd w:val="clear" w:color="auto" w:fill="E6C59E" w:themeFill="accent3" w:themeFillTint="7F"/>
      </w:tcPr>
    </w:tblStylePr>
  </w:style>
  <w:style w:type="table" w:styleId="-4">
    <w:name w:val="Colorful Grid Accent 4"/>
    <w:basedOn w:val="a4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2D0" w:themeFill="accent4" w:themeFillTint="33"/>
    </w:tcPr>
    <w:tblStylePr w:type="firstRow">
      <w:rPr>
        <w:b/>
        <w:bCs/>
      </w:rPr>
      <w:tblPr/>
      <w:tcPr>
        <w:shd w:val="clear" w:color="auto" w:fill="F7C5A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5A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2530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2530E" w:themeFill="accent4" w:themeFillShade="BF"/>
      </w:tcPr>
    </w:tblStylePr>
    <w:tblStylePr w:type="band1Vert">
      <w:tblPr/>
      <w:tcPr>
        <w:shd w:val="clear" w:color="auto" w:fill="F5B78A" w:themeFill="accent4" w:themeFillTint="7F"/>
      </w:tcPr>
    </w:tblStylePr>
    <w:tblStylePr w:type="band1Horz">
      <w:tblPr/>
      <w:tcPr>
        <w:shd w:val="clear" w:color="auto" w:fill="F5B78A" w:themeFill="accent4" w:themeFillTint="7F"/>
      </w:tcPr>
    </w:tblStylePr>
  </w:style>
  <w:style w:type="table" w:styleId="-5">
    <w:name w:val="Colorful Grid Accent 5"/>
    <w:basedOn w:val="a4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AD3" w:themeFill="accent5" w:themeFillTint="33"/>
    </w:tcPr>
    <w:tblStylePr w:type="firstRow">
      <w:rPr>
        <w:b/>
        <w:bCs/>
      </w:rPr>
      <w:tblPr/>
      <w:tcPr>
        <w:shd w:val="clear" w:color="auto" w:fill="F5B5A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B5A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2321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23214" w:themeFill="accent5" w:themeFillShade="BF"/>
      </w:tcPr>
    </w:tblStylePr>
    <w:tblStylePr w:type="band1Vert">
      <w:tblPr/>
      <w:tcPr>
        <w:shd w:val="clear" w:color="auto" w:fill="F2A391" w:themeFill="accent5" w:themeFillTint="7F"/>
      </w:tcPr>
    </w:tblStylePr>
    <w:tblStylePr w:type="band1Horz">
      <w:tblPr/>
      <w:tcPr>
        <w:shd w:val="clear" w:color="auto" w:fill="F2A391" w:themeFill="accent5" w:themeFillTint="7F"/>
      </w:tcPr>
    </w:tblStylePr>
  </w:style>
  <w:style w:type="table" w:styleId="-6">
    <w:name w:val="Colorful Grid Accent 6"/>
    <w:basedOn w:val="a4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</w:rPr>
      <w:tblPr/>
      <w:tcPr>
        <w:shd w:val="clear" w:color="auto" w:fill="D7C3C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C3C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54E4E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54E4E" w:themeFill="accent6" w:themeFillShade="BF"/>
      </w:tcPr>
    </w:tblStylePr>
    <w:tblStylePr w:type="band1Vert">
      <w:tblPr/>
      <w:tcPr>
        <w:shd w:val="clear" w:color="auto" w:fill="CDB4B4" w:themeFill="accent6" w:themeFillTint="7F"/>
      </w:tcPr>
    </w:tblStylePr>
    <w:tblStylePr w:type="band1Horz">
      <w:tblPr/>
      <w:tcPr>
        <w:shd w:val="clear" w:color="auto" w:fill="CDB4B4" w:themeFill="accent6" w:themeFillTint="7F"/>
      </w:tcPr>
    </w:tblStylePr>
  </w:style>
  <w:style w:type="table" w:styleId="aff">
    <w:name w:val="Colorful List"/>
    <w:basedOn w:val="a4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67606" w:themeFill="accent2" w:themeFillShade="CC"/>
      </w:tcPr>
    </w:tblStylePr>
    <w:tblStylePr w:type="lastRow">
      <w:rPr>
        <w:b/>
        <w:bCs/>
        <w:color w:val="D676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9E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67606" w:themeFill="accent2" w:themeFillShade="CC"/>
      </w:tcPr>
    </w:tblStylePr>
    <w:tblStylePr w:type="lastRow">
      <w:rPr>
        <w:b/>
        <w:bCs/>
        <w:color w:val="D676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67606" w:themeFill="accent2" w:themeFillShade="CC"/>
      </w:tcPr>
    </w:tblStylePr>
    <w:tblStylePr w:type="lastRow">
      <w:rPr>
        <w:b/>
        <w:bCs/>
        <w:color w:val="D676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3E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E590F" w:themeFill="accent4" w:themeFillShade="CC"/>
      </w:tcPr>
    </w:tblStylePr>
    <w:tblStylePr w:type="lastRow">
      <w:rPr>
        <w:b/>
        <w:bCs/>
        <w:color w:val="BE590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0E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A702B" w:themeFill="accent3" w:themeFillShade="CC"/>
      </w:tcPr>
    </w:tblStylePr>
    <w:tblStylePr w:type="lastRow">
      <w:rPr>
        <w:b/>
        <w:bCs/>
        <w:color w:val="AA702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C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5353" w:themeFill="accent6" w:themeFillShade="CC"/>
      </w:tcPr>
    </w:tblStylePr>
    <w:tblStylePr w:type="lastRow">
      <w:rPr>
        <w:b/>
        <w:bCs/>
        <w:color w:val="7D5353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-60">
    <w:name w:val="Colorful List Accent 6"/>
    <w:basedOn w:val="a4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0F0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E3515" w:themeFill="accent5" w:themeFillShade="CC"/>
      </w:tcPr>
    </w:tblStylePr>
    <w:tblStylePr w:type="lastRow">
      <w:rPr>
        <w:b/>
        <w:bCs/>
        <w:color w:val="BE351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aff0">
    <w:name w:val="Colorful Shading"/>
    <w:basedOn w:val="a4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8931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4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8931D" w:themeColor="accent2"/>
        <w:left w:val="single" w:sz="4" w:space="0" w:color="FFCA08" w:themeColor="accent1"/>
        <w:bottom w:val="single" w:sz="4" w:space="0" w:color="FFCA08" w:themeColor="accent1"/>
        <w:right w:val="single" w:sz="4" w:space="0" w:color="FFCA0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9E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7B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7B00" w:themeColor="accent1" w:themeShade="99"/>
          <w:insideV w:val="nil"/>
        </w:tcBorders>
        <w:shd w:val="clear" w:color="auto" w:fill="9D7B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7B00" w:themeFill="accent1" w:themeFillShade="99"/>
      </w:tcPr>
    </w:tblStylePr>
    <w:tblStylePr w:type="band1Vert">
      <w:tblPr/>
      <w:tcPr>
        <w:shd w:val="clear" w:color="auto" w:fill="FFE99C" w:themeFill="accent1" w:themeFillTint="66"/>
      </w:tcPr>
    </w:tblStylePr>
    <w:tblStylePr w:type="band1Horz">
      <w:tblPr/>
      <w:tcPr>
        <w:shd w:val="clear" w:color="auto" w:fill="FFE48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8931D" w:themeColor="accent2"/>
        <w:left w:val="single" w:sz="4" w:space="0" w:color="F8931D" w:themeColor="accent2"/>
        <w:bottom w:val="single" w:sz="4" w:space="0" w:color="F8931D" w:themeColor="accent2"/>
        <w:right w:val="single" w:sz="4" w:space="0" w:color="F8931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1580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15805" w:themeColor="accent2" w:themeShade="99"/>
          <w:insideV w:val="nil"/>
        </w:tcBorders>
        <w:shd w:val="clear" w:color="auto" w:fill="A1580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5805" w:themeFill="accent2" w:themeFillShade="99"/>
      </w:tcPr>
    </w:tblStylePr>
    <w:tblStylePr w:type="band1Vert">
      <w:tblPr/>
      <w:tcPr>
        <w:shd w:val="clear" w:color="auto" w:fill="FCD3A4" w:themeFill="accent2" w:themeFillTint="66"/>
      </w:tcPr>
    </w:tblStylePr>
    <w:tblStylePr w:type="band1Horz">
      <w:tblPr/>
      <w:tcPr>
        <w:shd w:val="clear" w:color="auto" w:fill="FBC88E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C7016" w:themeColor="accent4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3E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C701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0542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5420" w:themeColor="accent3" w:themeShade="99"/>
          <w:insideV w:val="nil"/>
        </w:tcBorders>
        <w:shd w:val="clear" w:color="auto" w:fill="80542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5420" w:themeFill="accent3" w:themeFillShade="99"/>
      </w:tcPr>
    </w:tblStylePr>
    <w:tblStylePr w:type="band1Vert">
      <w:tblPr/>
      <w:tcPr>
        <w:shd w:val="clear" w:color="auto" w:fill="EBD1B1" w:themeFill="accent3" w:themeFillTint="66"/>
      </w:tcPr>
    </w:tblStylePr>
    <w:tblStylePr w:type="band1Horz">
      <w:tblPr/>
      <w:tcPr>
        <w:shd w:val="clear" w:color="auto" w:fill="E6C59E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E8D3E" w:themeColor="accent3"/>
        <w:left w:val="single" w:sz="4" w:space="0" w:color="EC7016" w:themeColor="accent4"/>
        <w:bottom w:val="single" w:sz="4" w:space="0" w:color="EC7016" w:themeColor="accent4"/>
        <w:right w:val="single" w:sz="4" w:space="0" w:color="EC701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0E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E8D3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E420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E420B" w:themeColor="accent4" w:themeShade="99"/>
          <w:insideV w:val="nil"/>
        </w:tcBorders>
        <w:shd w:val="clear" w:color="auto" w:fill="8E420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420B" w:themeFill="accent4" w:themeFillShade="99"/>
      </w:tcPr>
    </w:tblStylePr>
    <w:tblStylePr w:type="band1Vert">
      <w:tblPr/>
      <w:tcPr>
        <w:shd w:val="clear" w:color="auto" w:fill="F7C5A1" w:themeFill="accent4" w:themeFillTint="66"/>
      </w:tcPr>
    </w:tblStylePr>
    <w:tblStylePr w:type="band1Horz">
      <w:tblPr/>
      <w:tcPr>
        <w:shd w:val="clear" w:color="auto" w:fill="F5B78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C6A6A" w:themeColor="accent6"/>
        <w:left w:val="single" w:sz="4" w:space="0" w:color="E64823" w:themeColor="accent5"/>
        <w:bottom w:val="single" w:sz="4" w:space="0" w:color="E64823" w:themeColor="accent5"/>
        <w:right w:val="single" w:sz="4" w:space="0" w:color="E6482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C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C6A6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E281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E2810" w:themeColor="accent5" w:themeShade="99"/>
          <w:insideV w:val="nil"/>
        </w:tcBorders>
        <w:shd w:val="clear" w:color="auto" w:fill="8E281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2810" w:themeFill="accent5" w:themeFillShade="99"/>
      </w:tcPr>
    </w:tblStylePr>
    <w:tblStylePr w:type="band1Vert">
      <w:tblPr/>
      <w:tcPr>
        <w:shd w:val="clear" w:color="auto" w:fill="F5B5A7" w:themeFill="accent5" w:themeFillTint="66"/>
      </w:tcPr>
    </w:tblStylePr>
    <w:tblStylePr w:type="band1Horz">
      <w:tblPr/>
      <w:tcPr>
        <w:shd w:val="clear" w:color="auto" w:fill="F2A39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64823" w:themeColor="accent5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0F0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6482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3E3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3E3E" w:themeColor="accent6" w:themeShade="99"/>
          <w:insideV w:val="nil"/>
        </w:tcBorders>
        <w:shd w:val="clear" w:color="auto" w:fill="5E3E3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3E3E" w:themeFill="accent6" w:themeFillShade="99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CDB4B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ff1">
    <w:name w:val="annotation reference"/>
    <w:basedOn w:val="a3"/>
    <w:uiPriority w:val="99"/>
    <w:semiHidden/>
    <w:unhideWhenUsed/>
    <w:rsid w:val="00572222"/>
    <w:rPr>
      <w:sz w:val="22"/>
      <w:szCs w:val="16"/>
    </w:rPr>
  </w:style>
  <w:style w:type="paragraph" w:styleId="aff2">
    <w:name w:val="annotation text"/>
    <w:basedOn w:val="a1"/>
    <w:link w:val="aff3"/>
    <w:uiPriority w:val="99"/>
    <w:semiHidden/>
    <w:unhideWhenUsed/>
    <w:rsid w:val="00572222"/>
    <w:pPr>
      <w:spacing w:line="240" w:lineRule="auto"/>
    </w:pPr>
  </w:style>
  <w:style w:type="character" w:customStyle="1" w:styleId="aff3">
    <w:name w:val="批注文字 字符"/>
    <w:basedOn w:val="a3"/>
    <w:link w:val="aff2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aff4">
    <w:name w:val="annotation subject"/>
    <w:basedOn w:val="aff2"/>
    <w:next w:val="aff2"/>
    <w:link w:val="aff5"/>
    <w:uiPriority w:val="99"/>
    <w:semiHidden/>
    <w:unhideWhenUsed/>
    <w:rsid w:val="00572222"/>
    <w:rPr>
      <w:b/>
      <w:bCs/>
    </w:rPr>
  </w:style>
  <w:style w:type="character" w:customStyle="1" w:styleId="aff5">
    <w:name w:val="批注主题 字符"/>
    <w:basedOn w:val="aff3"/>
    <w:link w:val="aff4"/>
    <w:uiPriority w:val="99"/>
    <w:semiHidden/>
    <w:rsid w:val="00572222"/>
    <w:rPr>
      <w:b/>
      <w:bCs/>
      <w:kern w:val="16"/>
      <w:sz w:val="22"/>
      <w14:ligatures w14:val="standardContextual"/>
      <w14:numForm w14:val="oldStyle"/>
      <w14:numSpacing w14:val="proportional"/>
      <w14:cntxtAlts/>
    </w:rPr>
  </w:style>
  <w:style w:type="table" w:styleId="aff6">
    <w:name w:val="Dark List"/>
    <w:basedOn w:val="a4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A0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66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9A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9A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9A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9A00" w:themeFill="accent1" w:themeFillShade="BF"/>
      </w:tcPr>
    </w:tblStylePr>
  </w:style>
  <w:style w:type="table" w:styleId="-22">
    <w:name w:val="Dark List Accent 2"/>
    <w:basedOn w:val="a4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8931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5490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96E0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96E0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6E0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6E06" w:themeFill="accent2" w:themeFillShade="BF"/>
      </w:tcPr>
    </w:tblStylePr>
  </w:style>
  <w:style w:type="table" w:styleId="-32">
    <w:name w:val="Dark List Accent 3"/>
    <w:basedOn w:val="a4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E8D3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A461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0692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0692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692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6928" w:themeFill="accent3" w:themeFillShade="BF"/>
      </w:tcPr>
    </w:tblStylePr>
  </w:style>
  <w:style w:type="table" w:styleId="-42">
    <w:name w:val="Dark List Accent 4"/>
    <w:basedOn w:val="a4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C701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6370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2530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2530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530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530E" w:themeFill="accent4" w:themeFillShade="BF"/>
      </w:tcPr>
    </w:tblStylePr>
  </w:style>
  <w:style w:type="table" w:styleId="-52">
    <w:name w:val="Dark List Accent 5"/>
    <w:basedOn w:val="a4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6482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6210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23214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2321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321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3214" w:themeFill="accent5" w:themeFillShade="BF"/>
      </w:tcPr>
    </w:tblStylePr>
  </w:style>
  <w:style w:type="table" w:styleId="-62">
    <w:name w:val="Dark List Accent 6"/>
    <w:basedOn w:val="a4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C6A6A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343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54E4E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54E4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4E4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4E4E" w:themeFill="accent6" w:themeFillShade="BF"/>
      </w:tcPr>
    </w:tblStylePr>
  </w:style>
  <w:style w:type="paragraph" w:styleId="aff7">
    <w:name w:val="Document Map"/>
    <w:basedOn w:val="a1"/>
    <w:link w:val="aff8"/>
    <w:uiPriority w:val="99"/>
    <w:semiHidden/>
    <w:unhideWhenUsed/>
    <w:rsid w:val="00572222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aff8">
    <w:name w:val="文档结构图 字符"/>
    <w:basedOn w:val="a3"/>
    <w:link w:val="aff7"/>
    <w:uiPriority w:val="99"/>
    <w:semiHidden/>
    <w:rsid w:val="00572222"/>
    <w:rPr>
      <w:rFonts w:ascii="Segoe UI" w:hAnsi="Segoe UI" w:cs="Segoe UI"/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paragraph" w:styleId="aff9">
    <w:name w:val="E-mail Signature"/>
    <w:basedOn w:val="a1"/>
    <w:link w:val="affa"/>
    <w:uiPriority w:val="99"/>
    <w:semiHidden/>
    <w:unhideWhenUsed/>
    <w:rsid w:val="00572222"/>
    <w:pPr>
      <w:spacing w:after="0" w:line="240" w:lineRule="auto"/>
    </w:pPr>
  </w:style>
  <w:style w:type="character" w:customStyle="1" w:styleId="affa">
    <w:name w:val="电子邮件签名 字符"/>
    <w:basedOn w:val="a3"/>
    <w:link w:val="aff9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affb">
    <w:name w:val="Emphasis"/>
    <w:basedOn w:val="a3"/>
    <w:uiPriority w:val="20"/>
    <w:semiHidden/>
    <w:qFormat/>
    <w:rsid w:val="00572222"/>
    <w:rPr>
      <w:i/>
      <w:iCs/>
      <w:sz w:val="22"/>
    </w:rPr>
  </w:style>
  <w:style w:type="character" w:styleId="affc">
    <w:name w:val="endnote reference"/>
    <w:basedOn w:val="a3"/>
    <w:uiPriority w:val="99"/>
    <w:semiHidden/>
    <w:unhideWhenUsed/>
    <w:rsid w:val="00572222"/>
    <w:rPr>
      <w:sz w:val="22"/>
      <w:vertAlign w:val="superscript"/>
    </w:rPr>
  </w:style>
  <w:style w:type="paragraph" w:styleId="affd">
    <w:name w:val="endnote text"/>
    <w:basedOn w:val="a1"/>
    <w:link w:val="affe"/>
    <w:uiPriority w:val="99"/>
    <w:semiHidden/>
    <w:unhideWhenUsed/>
    <w:rsid w:val="00572222"/>
    <w:pPr>
      <w:spacing w:after="0" w:line="240" w:lineRule="auto"/>
    </w:pPr>
  </w:style>
  <w:style w:type="character" w:customStyle="1" w:styleId="affe">
    <w:name w:val="尾注文本 字符"/>
    <w:basedOn w:val="a3"/>
    <w:link w:val="affd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afff">
    <w:name w:val="envelope address"/>
    <w:basedOn w:val="a1"/>
    <w:uiPriority w:val="99"/>
    <w:semiHidden/>
    <w:unhideWhenUsed/>
    <w:rsid w:val="00572222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ff0">
    <w:name w:val="envelope return"/>
    <w:basedOn w:val="a1"/>
    <w:uiPriority w:val="99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</w:rPr>
  </w:style>
  <w:style w:type="character" w:styleId="afff1">
    <w:name w:val="FollowedHyperlink"/>
    <w:basedOn w:val="a3"/>
    <w:uiPriority w:val="99"/>
    <w:semiHidden/>
    <w:unhideWhenUsed/>
    <w:rsid w:val="000F51EC"/>
    <w:rPr>
      <w:color w:val="864A04" w:themeColor="accent2" w:themeShade="80"/>
      <w:sz w:val="22"/>
      <w:u w:val="single"/>
    </w:rPr>
  </w:style>
  <w:style w:type="character" w:styleId="afff2">
    <w:name w:val="footnote reference"/>
    <w:basedOn w:val="a3"/>
    <w:uiPriority w:val="99"/>
    <w:semiHidden/>
    <w:unhideWhenUsed/>
    <w:rsid w:val="00572222"/>
    <w:rPr>
      <w:sz w:val="22"/>
      <w:vertAlign w:val="superscript"/>
    </w:rPr>
  </w:style>
  <w:style w:type="paragraph" w:styleId="afff3">
    <w:name w:val="footnote text"/>
    <w:basedOn w:val="a1"/>
    <w:link w:val="afff4"/>
    <w:uiPriority w:val="99"/>
    <w:semiHidden/>
    <w:unhideWhenUsed/>
    <w:rsid w:val="00572222"/>
    <w:pPr>
      <w:spacing w:after="0" w:line="240" w:lineRule="auto"/>
    </w:pPr>
  </w:style>
  <w:style w:type="character" w:customStyle="1" w:styleId="afff4">
    <w:name w:val="脚注文本 字符"/>
    <w:basedOn w:val="a3"/>
    <w:link w:val="afff3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table" w:styleId="11">
    <w:name w:val="Grid Table 1 Light"/>
    <w:basedOn w:val="a4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4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E99C" w:themeColor="accent1" w:themeTint="66"/>
        <w:left w:val="single" w:sz="4" w:space="0" w:color="FFE99C" w:themeColor="accent1" w:themeTint="66"/>
        <w:bottom w:val="single" w:sz="4" w:space="0" w:color="FFE99C" w:themeColor="accent1" w:themeTint="66"/>
        <w:right w:val="single" w:sz="4" w:space="0" w:color="FFE99C" w:themeColor="accent1" w:themeTint="66"/>
        <w:insideH w:val="single" w:sz="4" w:space="0" w:color="FFE99C" w:themeColor="accent1" w:themeTint="66"/>
        <w:insideV w:val="single" w:sz="4" w:space="0" w:color="FFE99C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DF6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4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CD3A4" w:themeColor="accent2" w:themeTint="66"/>
        <w:left w:val="single" w:sz="4" w:space="0" w:color="FCD3A4" w:themeColor="accent2" w:themeTint="66"/>
        <w:bottom w:val="single" w:sz="4" w:space="0" w:color="FCD3A4" w:themeColor="accent2" w:themeTint="66"/>
        <w:right w:val="single" w:sz="4" w:space="0" w:color="FCD3A4" w:themeColor="accent2" w:themeTint="66"/>
        <w:insideH w:val="single" w:sz="4" w:space="0" w:color="FCD3A4" w:themeColor="accent2" w:themeTint="66"/>
        <w:insideV w:val="single" w:sz="4" w:space="0" w:color="FCD3A4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ABD7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4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BD1B1" w:themeColor="accent3" w:themeTint="66"/>
        <w:left w:val="single" w:sz="4" w:space="0" w:color="EBD1B1" w:themeColor="accent3" w:themeTint="66"/>
        <w:bottom w:val="single" w:sz="4" w:space="0" w:color="EBD1B1" w:themeColor="accent3" w:themeTint="66"/>
        <w:right w:val="single" w:sz="4" w:space="0" w:color="EBD1B1" w:themeColor="accent3" w:themeTint="66"/>
        <w:insideH w:val="single" w:sz="4" w:space="0" w:color="EBD1B1" w:themeColor="accent3" w:themeTint="66"/>
        <w:insideV w:val="single" w:sz="4" w:space="0" w:color="EBD1B1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1BA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4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7C5A1" w:themeColor="accent4" w:themeTint="66"/>
        <w:left w:val="single" w:sz="4" w:space="0" w:color="F7C5A1" w:themeColor="accent4" w:themeTint="66"/>
        <w:bottom w:val="single" w:sz="4" w:space="0" w:color="F7C5A1" w:themeColor="accent4" w:themeTint="66"/>
        <w:right w:val="single" w:sz="4" w:space="0" w:color="F7C5A1" w:themeColor="accent4" w:themeTint="66"/>
        <w:insideH w:val="single" w:sz="4" w:space="0" w:color="F7C5A1" w:themeColor="accent4" w:themeTint="66"/>
        <w:insideV w:val="single" w:sz="4" w:space="0" w:color="F7C5A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3A87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3A87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4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5B5A7" w:themeColor="accent5" w:themeTint="66"/>
        <w:left w:val="single" w:sz="4" w:space="0" w:color="F5B5A7" w:themeColor="accent5" w:themeTint="66"/>
        <w:bottom w:val="single" w:sz="4" w:space="0" w:color="F5B5A7" w:themeColor="accent5" w:themeTint="66"/>
        <w:right w:val="single" w:sz="4" w:space="0" w:color="F5B5A7" w:themeColor="accent5" w:themeTint="66"/>
        <w:insideH w:val="single" w:sz="4" w:space="0" w:color="F5B5A7" w:themeColor="accent5" w:themeTint="66"/>
        <w:insideV w:val="single" w:sz="4" w:space="0" w:color="F5B5A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0917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4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D7C3C3" w:themeColor="accent6" w:themeTint="66"/>
        <w:left w:val="single" w:sz="4" w:space="0" w:color="D7C3C3" w:themeColor="accent6" w:themeTint="66"/>
        <w:bottom w:val="single" w:sz="4" w:space="0" w:color="D7C3C3" w:themeColor="accent6" w:themeTint="66"/>
        <w:right w:val="single" w:sz="4" w:space="0" w:color="D7C3C3" w:themeColor="accent6" w:themeTint="66"/>
        <w:insideH w:val="single" w:sz="4" w:space="0" w:color="D7C3C3" w:themeColor="accent6" w:themeTint="66"/>
        <w:insideV w:val="single" w:sz="4" w:space="0" w:color="D7C3C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3A5A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>
    <w:name w:val="Grid Table 2"/>
    <w:basedOn w:val="a4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4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FFDF6A" w:themeColor="accent1" w:themeTint="99"/>
        <w:bottom w:val="single" w:sz="2" w:space="0" w:color="FFDF6A" w:themeColor="accent1" w:themeTint="99"/>
        <w:insideH w:val="single" w:sz="2" w:space="0" w:color="FFDF6A" w:themeColor="accent1" w:themeTint="99"/>
        <w:insideV w:val="single" w:sz="2" w:space="0" w:color="FFDF6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F6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F6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2-2">
    <w:name w:val="Grid Table 2 Accent 2"/>
    <w:basedOn w:val="a4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FABD77" w:themeColor="accent2" w:themeTint="99"/>
        <w:bottom w:val="single" w:sz="2" w:space="0" w:color="FABD77" w:themeColor="accent2" w:themeTint="99"/>
        <w:insideH w:val="single" w:sz="2" w:space="0" w:color="FABD77" w:themeColor="accent2" w:themeTint="99"/>
        <w:insideV w:val="single" w:sz="2" w:space="0" w:color="FABD77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D77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D77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2-3">
    <w:name w:val="Grid Table 2 Accent 3"/>
    <w:basedOn w:val="a4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E1BA8B" w:themeColor="accent3" w:themeTint="99"/>
        <w:bottom w:val="single" w:sz="2" w:space="0" w:color="E1BA8B" w:themeColor="accent3" w:themeTint="99"/>
        <w:insideH w:val="single" w:sz="2" w:space="0" w:color="E1BA8B" w:themeColor="accent3" w:themeTint="99"/>
        <w:insideV w:val="single" w:sz="2" w:space="0" w:color="E1BA8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1BA8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1BA8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2-4">
    <w:name w:val="Grid Table 2 Accent 4"/>
    <w:basedOn w:val="a4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F3A873" w:themeColor="accent4" w:themeTint="99"/>
        <w:bottom w:val="single" w:sz="2" w:space="0" w:color="F3A873" w:themeColor="accent4" w:themeTint="99"/>
        <w:insideH w:val="single" w:sz="2" w:space="0" w:color="F3A873" w:themeColor="accent4" w:themeTint="99"/>
        <w:insideV w:val="single" w:sz="2" w:space="0" w:color="F3A87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3A87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3A87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2-5">
    <w:name w:val="Grid Table 2 Accent 5"/>
    <w:basedOn w:val="a4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F0917B" w:themeColor="accent5" w:themeTint="99"/>
        <w:bottom w:val="single" w:sz="2" w:space="0" w:color="F0917B" w:themeColor="accent5" w:themeTint="99"/>
        <w:insideH w:val="single" w:sz="2" w:space="0" w:color="F0917B" w:themeColor="accent5" w:themeTint="99"/>
        <w:insideV w:val="single" w:sz="2" w:space="0" w:color="F0917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917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917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2-6">
    <w:name w:val="Grid Table 2 Accent 6"/>
    <w:basedOn w:val="a4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C3A5A5" w:themeColor="accent6" w:themeTint="99"/>
        <w:bottom w:val="single" w:sz="2" w:space="0" w:color="C3A5A5" w:themeColor="accent6" w:themeTint="99"/>
        <w:insideH w:val="single" w:sz="2" w:space="0" w:color="C3A5A5" w:themeColor="accent6" w:themeTint="99"/>
        <w:insideV w:val="single" w:sz="2" w:space="0" w:color="C3A5A5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3A5A5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3A5A5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37">
    <w:name w:val="Grid Table 3"/>
    <w:basedOn w:val="a4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4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  <w:tblStylePr w:type="neCell">
      <w:tblPr/>
      <w:tcPr>
        <w:tcBorders>
          <w:bottom w:val="single" w:sz="4" w:space="0" w:color="FFDF6A" w:themeColor="accent1" w:themeTint="99"/>
        </w:tcBorders>
      </w:tcPr>
    </w:tblStylePr>
    <w:tblStylePr w:type="nwCell">
      <w:tblPr/>
      <w:tcPr>
        <w:tcBorders>
          <w:bottom w:val="single" w:sz="4" w:space="0" w:color="FFDF6A" w:themeColor="accent1" w:themeTint="99"/>
        </w:tcBorders>
      </w:tcPr>
    </w:tblStylePr>
    <w:tblStylePr w:type="seCell">
      <w:tblPr/>
      <w:tcPr>
        <w:tcBorders>
          <w:top w:val="single" w:sz="4" w:space="0" w:color="FFDF6A" w:themeColor="accent1" w:themeTint="99"/>
        </w:tcBorders>
      </w:tcPr>
    </w:tblStylePr>
    <w:tblStylePr w:type="swCell">
      <w:tblPr/>
      <w:tcPr>
        <w:tcBorders>
          <w:top w:val="single" w:sz="4" w:space="0" w:color="FFDF6A" w:themeColor="accent1" w:themeTint="99"/>
        </w:tcBorders>
      </w:tcPr>
    </w:tblStylePr>
  </w:style>
  <w:style w:type="table" w:styleId="3-2">
    <w:name w:val="Grid Table 3 Accent 2"/>
    <w:basedOn w:val="a4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  <w:tblStylePr w:type="neCell">
      <w:tblPr/>
      <w:tcPr>
        <w:tcBorders>
          <w:bottom w:val="single" w:sz="4" w:space="0" w:color="FABD77" w:themeColor="accent2" w:themeTint="99"/>
        </w:tcBorders>
      </w:tcPr>
    </w:tblStylePr>
    <w:tblStylePr w:type="nwCell">
      <w:tblPr/>
      <w:tcPr>
        <w:tcBorders>
          <w:bottom w:val="single" w:sz="4" w:space="0" w:color="FABD77" w:themeColor="accent2" w:themeTint="99"/>
        </w:tcBorders>
      </w:tcPr>
    </w:tblStylePr>
    <w:tblStylePr w:type="seCell">
      <w:tblPr/>
      <w:tcPr>
        <w:tcBorders>
          <w:top w:val="single" w:sz="4" w:space="0" w:color="FABD77" w:themeColor="accent2" w:themeTint="99"/>
        </w:tcBorders>
      </w:tcPr>
    </w:tblStylePr>
    <w:tblStylePr w:type="swCell">
      <w:tblPr/>
      <w:tcPr>
        <w:tcBorders>
          <w:top w:val="single" w:sz="4" w:space="0" w:color="FABD77" w:themeColor="accent2" w:themeTint="99"/>
        </w:tcBorders>
      </w:tcPr>
    </w:tblStylePr>
  </w:style>
  <w:style w:type="table" w:styleId="3-3">
    <w:name w:val="Grid Table 3 Accent 3"/>
    <w:basedOn w:val="a4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  <w:tblStylePr w:type="neCell">
      <w:tblPr/>
      <w:tcPr>
        <w:tcBorders>
          <w:bottom w:val="single" w:sz="4" w:space="0" w:color="E1BA8B" w:themeColor="accent3" w:themeTint="99"/>
        </w:tcBorders>
      </w:tcPr>
    </w:tblStylePr>
    <w:tblStylePr w:type="nwCell">
      <w:tblPr/>
      <w:tcPr>
        <w:tcBorders>
          <w:bottom w:val="single" w:sz="4" w:space="0" w:color="E1BA8B" w:themeColor="accent3" w:themeTint="99"/>
        </w:tcBorders>
      </w:tcPr>
    </w:tblStylePr>
    <w:tblStylePr w:type="seCell">
      <w:tblPr/>
      <w:tcPr>
        <w:tcBorders>
          <w:top w:val="single" w:sz="4" w:space="0" w:color="E1BA8B" w:themeColor="accent3" w:themeTint="99"/>
        </w:tcBorders>
      </w:tcPr>
    </w:tblStylePr>
    <w:tblStylePr w:type="swCell">
      <w:tblPr/>
      <w:tcPr>
        <w:tcBorders>
          <w:top w:val="single" w:sz="4" w:space="0" w:color="E1BA8B" w:themeColor="accent3" w:themeTint="99"/>
        </w:tcBorders>
      </w:tcPr>
    </w:tblStylePr>
  </w:style>
  <w:style w:type="table" w:styleId="3-4">
    <w:name w:val="Grid Table 3 Accent 4"/>
    <w:basedOn w:val="a4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  <w:tblStylePr w:type="neCell">
      <w:tblPr/>
      <w:tcPr>
        <w:tcBorders>
          <w:bottom w:val="single" w:sz="4" w:space="0" w:color="F3A873" w:themeColor="accent4" w:themeTint="99"/>
        </w:tcBorders>
      </w:tcPr>
    </w:tblStylePr>
    <w:tblStylePr w:type="nwCell">
      <w:tblPr/>
      <w:tcPr>
        <w:tcBorders>
          <w:bottom w:val="single" w:sz="4" w:space="0" w:color="F3A873" w:themeColor="accent4" w:themeTint="99"/>
        </w:tcBorders>
      </w:tcPr>
    </w:tblStylePr>
    <w:tblStylePr w:type="seCell">
      <w:tblPr/>
      <w:tcPr>
        <w:tcBorders>
          <w:top w:val="single" w:sz="4" w:space="0" w:color="F3A873" w:themeColor="accent4" w:themeTint="99"/>
        </w:tcBorders>
      </w:tcPr>
    </w:tblStylePr>
    <w:tblStylePr w:type="swCell">
      <w:tblPr/>
      <w:tcPr>
        <w:tcBorders>
          <w:top w:val="single" w:sz="4" w:space="0" w:color="F3A873" w:themeColor="accent4" w:themeTint="99"/>
        </w:tcBorders>
      </w:tcPr>
    </w:tblStylePr>
  </w:style>
  <w:style w:type="table" w:styleId="3-5">
    <w:name w:val="Grid Table 3 Accent 5"/>
    <w:basedOn w:val="a4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  <w:tblStylePr w:type="neCell">
      <w:tblPr/>
      <w:tcPr>
        <w:tcBorders>
          <w:bottom w:val="single" w:sz="4" w:space="0" w:color="F0917B" w:themeColor="accent5" w:themeTint="99"/>
        </w:tcBorders>
      </w:tcPr>
    </w:tblStylePr>
    <w:tblStylePr w:type="nwCell">
      <w:tblPr/>
      <w:tcPr>
        <w:tcBorders>
          <w:bottom w:val="single" w:sz="4" w:space="0" w:color="F0917B" w:themeColor="accent5" w:themeTint="99"/>
        </w:tcBorders>
      </w:tcPr>
    </w:tblStylePr>
    <w:tblStylePr w:type="seCell">
      <w:tblPr/>
      <w:tcPr>
        <w:tcBorders>
          <w:top w:val="single" w:sz="4" w:space="0" w:color="F0917B" w:themeColor="accent5" w:themeTint="99"/>
        </w:tcBorders>
      </w:tcPr>
    </w:tblStylePr>
    <w:tblStylePr w:type="swCell">
      <w:tblPr/>
      <w:tcPr>
        <w:tcBorders>
          <w:top w:val="single" w:sz="4" w:space="0" w:color="F0917B" w:themeColor="accent5" w:themeTint="99"/>
        </w:tcBorders>
      </w:tcPr>
    </w:tblStylePr>
  </w:style>
  <w:style w:type="table" w:styleId="3-6">
    <w:name w:val="Grid Table 3 Accent 6"/>
    <w:basedOn w:val="a4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  <w:tblStylePr w:type="neCell">
      <w:tblPr/>
      <w:tcPr>
        <w:tcBorders>
          <w:bottom w:val="single" w:sz="4" w:space="0" w:color="C3A5A5" w:themeColor="accent6" w:themeTint="99"/>
        </w:tcBorders>
      </w:tcPr>
    </w:tblStylePr>
    <w:tblStylePr w:type="nwCell">
      <w:tblPr/>
      <w:tcPr>
        <w:tcBorders>
          <w:bottom w:val="single" w:sz="4" w:space="0" w:color="C3A5A5" w:themeColor="accent6" w:themeTint="99"/>
        </w:tcBorders>
      </w:tcPr>
    </w:tblStylePr>
    <w:tblStylePr w:type="seCell">
      <w:tblPr/>
      <w:tcPr>
        <w:tcBorders>
          <w:top w:val="single" w:sz="4" w:space="0" w:color="C3A5A5" w:themeColor="accent6" w:themeTint="99"/>
        </w:tcBorders>
      </w:tcPr>
    </w:tblStylePr>
    <w:tblStylePr w:type="swCell">
      <w:tblPr/>
      <w:tcPr>
        <w:tcBorders>
          <w:top w:val="single" w:sz="4" w:space="0" w:color="C3A5A5" w:themeColor="accent6" w:themeTint="99"/>
        </w:tcBorders>
      </w:tcPr>
    </w:tblStylePr>
  </w:style>
  <w:style w:type="table" w:styleId="43">
    <w:name w:val="Grid Table 4"/>
    <w:basedOn w:val="a4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4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A08" w:themeColor="accent1"/>
          <w:left w:val="single" w:sz="4" w:space="0" w:color="FFCA08" w:themeColor="accent1"/>
          <w:bottom w:val="single" w:sz="4" w:space="0" w:color="FFCA08" w:themeColor="accent1"/>
          <w:right w:val="single" w:sz="4" w:space="0" w:color="FFCA08" w:themeColor="accent1"/>
          <w:insideH w:val="nil"/>
          <w:insideV w:val="nil"/>
        </w:tcBorders>
        <w:shd w:val="clear" w:color="auto" w:fill="FFCA08" w:themeFill="accent1"/>
      </w:tcPr>
    </w:tblStylePr>
    <w:tblStylePr w:type="lastRow">
      <w:rPr>
        <w:b/>
        <w:bCs/>
      </w:rPr>
      <w:tblPr/>
      <w:tcPr>
        <w:tcBorders>
          <w:top w:val="double" w:sz="4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4-2">
    <w:name w:val="Grid Table 4 Accent 2"/>
    <w:basedOn w:val="a4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  <w:insideV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4-3">
    <w:name w:val="Grid Table 4 Accent 3"/>
    <w:basedOn w:val="a4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  <w:insideV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4-4">
    <w:name w:val="Grid Table 4 Accent 4"/>
    <w:basedOn w:val="a4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7016" w:themeColor="accent4"/>
          <w:left w:val="single" w:sz="4" w:space="0" w:color="EC7016" w:themeColor="accent4"/>
          <w:bottom w:val="single" w:sz="4" w:space="0" w:color="EC7016" w:themeColor="accent4"/>
          <w:right w:val="single" w:sz="4" w:space="0" w:color="EC7016" w:themeColor="accent4"/>
          <w:insideH w:val="nil"/>
          <w:insideV w:val="nil"/>
        </w:tcBorders>
        <w:shd w:val="clear" w:color="auto" w:fill="EC7016" w:themeFill="accent4"/>
      </w:tcPr>
    </w:tblStylePr>
    <w:tblStylePr w:type="lastRow">
      <w:rPr>
        <w:b/>
        <w:bCs/>
      </w:rPr>
      <w:tblPr/>
      <w:tcPr>
        <w:tcBorders>
          <w:top w:val="double" w:sz="4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4-5">
    <w:name w:val="Grid Table 4 Accent 5"/>
    <w:basedOn w:val="a4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  <w:insideV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4-6">
    <w:name w:val="Grid Table 4 Accent 6"/>
    <w:basedOn w:val="a4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53">
    <w:name w:val="Grid Table 5 Dark"/>
    <w:basedOn w:val="a4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4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4C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A0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A08" w:themeFill="accent1"/>
      </w:tcPr>
    </w:tblStylePr>
    <w:tblStylePr w:type="band1Vert">
      <w:tblPr/>
      <w:tcPr>
        <w:shd w:val="clear" w:color="auto" w:fill="FFE99C" w:themeFill="accent1" w:themeFillTint="66"/>
      </w:tcPr>
    </w:tblStylePr>
    <w:tblStylePr w:type="band1Horz">
      <w:tblPr/>
      <w:tcPr>
        <w:shd w:val="clear" w:color="auto" w:fill="FFE99C" w:themeFill="accent1" w:themeFillTint="66"/>
      </w:tcPr>
    </w:tblStylePr>
  </w:style>
  <w:style w:type="table" w:styleId="5-2">
    <w:name w:val="Grid Table 5 Dark Accent 2"/>
    <w:basedOn w:val="a4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1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931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931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8931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8931D" w:themeFill="accent2"/>
      </w:tcPr>
    </w:tblStylePr>
    <w:tblStylePr w:type="band1Vert">
      <w:tblPr/>
      <w:tcPr>
        <w:shd w:val="clear" w:color="auto" w:fill="FCD3A4" w:themeFill="accent2" w:themeFillTint="66"/>
      </w:tcPr>
    </w:tblStylePr>
    <w:tblStylePr w:type="band1Horz">
      <w:tblPr/>
      <w:tcPr>
        <w:shd w:val="clear" w:color="auto" w:fill="FCD3A4" w:themeFill="accent2" w:themeFillTint="66"/>
      </w:tcPr>
    </w:tblStylePr>
  </w:style>
  <w:style w:type="table" w:styleId="5-3">
    <w:name w:val="Grid Table 5 Dark Accent 3"/>
    <w:basedOn w:val="a4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D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E8D3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E8D3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E8D3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E8D3E" w:themeFill="accent3"/>
      </w:tcPr>
    </w:tblStylePr>
    <w:tblStylePr w:type="band1Vert">
      <w:tblPr/>
      <w:tcPr>
        <w:shd w:val="clear" w:color="auto" w:fill="EBD1B1" w:themeFill="accent3" w:themeFillTint="66"/>
      </w:tcPr>
    </w:tblStylePr>
    <w:tblStylePr w:type="band1Horz">
      <w:tblPr/>
      <w:tcPr>
        <w:shd w:val="clear" w:color="auto" w:fill="EBD1B1" w:themeFill="accent3" w:themeFillTint="66"/>
      </w:tcPr>
    </w:tblStylePr>
  </w:style>
  <w:style w:type="table" w:styleId="5-4">
    <w:name w:val="Grid Table 5 Dark Accent 4"/>
    <w:basedOn w:val="a4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2D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701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701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C701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C7016" w:themeFill="accent4"/>
      </w:tcPr>
    </w:tblStylePr>
    <w:tblStylePr w:type="band1Vert">
      <w:tblPr/>
      <w:tcPr>
        <w:shd w:val="clear" w:color="auto" w:fill="F7C5A1" w:themeFill="accent4" w:themeFillTint="66"/>
      </w:tcPr>
    </w:tblStylePr>
    <w:tblStylePr w:type="band1Horz">
      <w:tblPr/>
      <w:tcPr>
        <w:shd w:val="clear" w:color="auto" w:fill="F7C5A1" w:themeFill="accent4" w:themeFillTint="66"/>
      </w:tcPr>
    </w:tblStylePr>
  </w:style>
  <w:style w:type="table" w:styleId="5-5">
    <w:name w:val="Grid Table 5 Dark Accent 5"/>
    <w:basedOn w:val="a4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A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482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482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6482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64823" w:themeFill="accent5"/>
      </w:tcPr>
    </w:tblStylePr>
    <w:tblStylePr w:type="band1Vert">
      <w:tblPr/>
      <w:tcPr>
        <w:shd w:val="clear" w:color="auto" w:fill="F5B5A7" w:themeFill="accent5" w:themeFillTint="66"/>
      </w:tcPr>
    </w:tblStylePr>
    <w:tblStylePr w:type="band1Horz">
      <w:tblPr/>
      <w:tcPr>
        <w:shd w:val="clear" w:color="auto" w:fill="F5B5A7" w:themeFill="accent5" w:themeFillTint="66"/>
      </w:tcPr>
    </w:tblStylePr>
  </w:style>
  <w:style w:type="table" w:styleId="5-6">
    <w:name w:val="Grid Table 5 Dark Accent 6"/>
    <w:basedOn w:val="a4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table" w:styleId="61">
    <w:name w:val="Grid Table 6 Colorful"/>
    <w:basedOn w:val="a4"/>
    <w:uiPriority w:val="51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4"/>
    <w:uiPriority w:val="51"/>
    <w:rsid w:val="00572222"/>
    <w:pPr>
      <w:spacing w:after="0" w:line="240" w:lineRule="auto"/>
    </w:pPr>
    <w:rPr>
      <w:color w:val="C49A00" w:themeColor="accent1" w:themeShade="BF"/>
    </w:r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DF6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6-2">
    <w:name w:val="Grid Table 6 Colorful Accent 2"/>
    <w:basedOn w:val="a4"/>
    <w:uiPriority w:val="51"/>
    <w:rsid w:val="00572222"/>
    <w:pPr>
      <w:spacing w:after="0" w:line="240" w:lineRule="auto"/>
    </w:pPr>
    <w:rPr>
      <w:color w:val="C96E06" w:themeColor="accent2" w:themeShade="BF"/>
    </w:r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ABD7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6-3">
    <w:name w:val="Grid Table 6 Colorful Accent 3"/>
    <w:basedOn w:val="a4"/>
    <w:uiPriority w:val="51"/>
    <w:rsid w:val="00572222"/>
    <w:pPr>
      <w:spacing w:after="0" w:line="240" w:lineRule="auto"/>
    </w:pPr>
    <w:rPr>
      <w:color w:val="A06928" w:themeColor="accent3" w:themeShade="BF"/>
    </w:r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1BA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6-4">
    <w:name w:val="Grid Table 6 Colorful Accent 4"/>
    <w:basedOn w:val="a4"/>
    <w:uiPriority w:val="51"/>
    <w:rsid w:val="00572222"/>
    <w:pPr>
      <w:spacing w:after="0" w:line="240" w:lineRule="auto"/>
    </w:pPr>
    <w:rPr>
      <w:color w:val="B2530E" w:themeColor="accent4" w:themeShade="BF"/>
    </w:r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3A87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3A87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6-5">
    <w:name w:val="Grid Table 6 Colorful Accent 5"/>
    <w:basedOn w:val="a4"/>
    <w:uiPriority w:val="51"/>
    <w:rsid w:val="00572222"/>
    <w:pPr>
      <w:spacing w:after="0" w:line="240" w:lineRule="auto"/>
    </w:pPr>
    <w:rPr>
      <w:color w:val="B23214" w:themeColor="accent5" w:themeShade="BF"/>
    </w:r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0917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6-6">
    <w:name w:val="Grid Table 6 Colorful Accent 6"/>
    <w:basedOn w:val="a4"/>
    <w:uiPriority w:val="51"/>
    <w:rsid w:val="00572222"/>
    <w:pPr>
      <w:spacing w:after="0" w:line="240" w:lineRule="auto"/>
    </w:pPr>
    <w:rPr>
      <w:color w:val="754E4E" w:themeColor="accent6" w:themeShade="BF"/>
    </w:r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3A5A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71">
    <w:name w:val="Grid Table 7 Colorful"/>
    <w:basedOn w:val="a4"/>
    <w:uiPriority w:val="52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4"/>
    <w:uiPriority w:val="52"/>
    <w:rsid w:val="00572222"/>
    <w:pPr>
      <w:spacing w:after="0" w:line="240" w:lineRule="auto"/>
    </w:pPr>
    <w:rPr>
      <w:color w:val="C49A00" w:themeColor="accent1" w:themeShade="BF"/>
    </w:r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  <w:tblStylePr w:type="neCell">
      <w:tblPr/>
      <w:tcPr>
        <w:tcBorders>
          <w:bottom w:val="single" w:sz="4" w:space="0" w:color="FFDF6A" w:themeColor="accent1" w:themeTint="99"/>
        </w:tcBorders>
      </w:tcPr>
    </w:tblStylePr>
    <w:tblStylePr w:type="nwCell">
      <w:tblPr/>
      <w:tcPr>
        <w:tcBorders>
          <w:bottom w:val="single" w:sz="4" w:space="0" w:color="FFDF6A" w:themeColor="accent1" w:themeTint="99"/>
        </w:tcBorders>
      </w:tcPr>
    </w:tblStylePr>
    <w:tblStylePr w:type="seCell">
      <w:tblPr/>
      <w:tcPr>
        <w:tcBorders>
          <w:top w:val="single" w:sz="4" w:space="0" w:color="FFDF6A" w:themeColor="accent1" w:themeTint="99"/>
        </w:tcBorders>
      </w:tcPr>
    </w:tblStylePr>
    <w:tblStylePr w:type="swCell">
      <w:tblPr/>
      <w:tcPr>
        <w:tcBorders>
          <w:top w:val="single" w:sz="4" w:space="0" w:color="FFDF6A" w:themeColor="accent1" w:themeTint="99"/>
        </w:tcBorders>
      </w:tcPr>
    </w:tblStylePr>
  </w:style>
  <w:style w:type="table" w:styleId="7-2">
    <w:name w:val="Grid Table 7 Colorful Accent 2"/>
    <w:basedOn w:val="a4"/>
    <w:uiPriority w:val="52"/>
    <w:rsid w:val="00572222"/>
    <w:pPr>
      <w:spacing w:after="0" w:line="240" w:lineRule="auto"/>
    </w:pPr>
    <w:rPr>
      <w:color w:val="C96E06" w:themeColor="accent2" w:themeShade="BF"/>
    </w:r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  <w:tblStylePr w:type="neCell">
      <w:tblPr/>
      <w:tcPr>
        <w:tcBorders>
          <w:bottom w:val="single" w:sz="4" w:space="0" w:color="FABD77" w:themeColor="accent2" w:themeTint="99"/>
        </w:tcBorders>
      </w:tcPr>
    </w:tblStylePr>
    <w:tblStylePr w:type="nwCell">
      <w:tblPr/>
      <w:tcPr>
        <w:tcBorders>
          <w:bottom w:val="single" w:sz="4" w:space="0" w:color="FABD77" w:themeColor="accent2" w:themeTint="99"/>
        </w:tcBorders>
      </w:tcPr>
    </w:tblStylePr>
    <w:tblStylePr w:type="seCell">
      <w:tblPr/>
      <w:tcPr>
        <w:tcBorders>
          <w:top w:val="single" w:sz="4" w:space="0" w:color="FABD77" w:themeColor="accent2" w:themeTint="99"/>
        </w:tcBorders>
      </w:tcPr>
    </w:tblStylePr>
    <w:tblStylePr w:type="swCell">
      <w:tblPr/>
      <w:tcPr>
        <w:tcBorders>
          <w:top w:val="single" w:sz="4" w:space="0" w:color="FABD77" w:themeColor="accent2" w:themeTint="99"/>
        </w:tcBorders>
      </w:tcPr>
    </w:tblStylePr>
  </w:style>
  <w:style w:type="table" w:styleId="7-3">
    <w:name w:val="Grid Table 7 Colorful Accent 3"/>
    <w:basedOn w:val="a4"/>
    <w:uiPriority w:val="52"/>
    <w:rsid w:val="00572222"/>
    <w:pPr>
      <w:spacing w:after="0" w:line="240" w:lineRule="auto"/>
    </w:pPr>
    <w:rPr>
      <w:color w:val="A06928" w:themeColor="accent3" w:themeShade="BF"/>
    </w:r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  <w:tblStylePr w:type="neCell">
      <w:tblPr/>
      <w:tcPr>
        <w:tcBorders>
          <w:bottom w:val="single" w:sz="4" w:space="0" w:color="E1BA8B" w:themeColor="accent3" w:themeTint="99"/>
        </w:tcBorders>
      </w:tcPr>
    </w:tblStylePr>
    <w:tblStylePr w:type="nwCell">
      <w:tblPr/>
      <w:tcPr>
        <w:tcBorders>
          <w:bottom w:val="single" w:sz="4" w:space="0" w:color="E1BA8B" w:themeColor="accent3" w:themeTint="99"/>
        </w:tcBorders>
      </w:tcPr>
    </w:tblStylePr>
    <w:tblStylePr w:type="seCell">
      <w:tblPr/>
      <w:tcPr>
        <w:tcBorders>
          <w:top w:val="single" w:sz="4" w:space="0" w:color="E1BA8B" w:themeColor="accent3" w:themeTint="99"/>
        </w:tcBorders>
      </w:tcPr>
    </w:tblStylePr>
    <w:tblStylePr w:type="swCell">
      <w:tblPr/>
      <w:tcPr>
        <w:tcBorders>
          <w:top w:val="single" w:sz="4" w:space="0" w:color="E1BA8B" w:themeColor="accent3" w:themeTint="99"/>
        </w:tcBorders>
      </w:tcPr>
    </w:tblStylePr>
  </w:style>
  <w:style w:type="table" w:styleId="7-4">
    <w:name w:val="Grid Table 7 Colorful Accent 4"/>
    <w:basedOn w:val="a4"/>
    <w:uiPriority w:val="52"/>
    <w:rsid w:val="00572222"/>
    <w:pPr>
      <w:spacing w:after="0" w:line="240" w:lineRule="auto"/>
    </w:pPr>
    <w:rPr>
      <w:color w:val="B2530E" w:themeColor="accent4" w:themeShade="BF"/>
    </w:r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  <w:tblStylePr w:type="neCell">
      <w:tblPr/>
      <w:tcPr>
        <w:tcBorders>
          <w:bottom w:val="single" w:sz="4" w:space="0" w:color="F3A873" w:themeColor="accent4" w:themeTint="99"/>
        </w:tcBorders>
      </w:tcPr>
    </w:tblStylePr>
    <w:tblStylePr w:type="nwCell">
      <w:tblPr/>
      <w:tcPr>
        <w:tcBorders>
          <w:bottom w:val="single" w:sz="4" w:space="0" w:color="F3A873" w:themeColor="accent4" w:themeTint="99"/>
        </w:tcBorders>
      </w:tcPr>
    </w:tblStylePr>
    <w:tblStylePr w:type="seCell">
      <w:tblPr/>
      <w:tcPr>
        <w:tcBorders>
          <w:top w:val="single" w:sz="4" w:space="0" w:color="F3A873" w:themeColor="accent4" w:themeTint="99"/>
        </w:tcBorders>
      </w:tcPr>
    </w:tblStylePr>
    <w:tblStylePr w:type="swCell">
      <w:tblPr/>
      <w:tcPr>
        <w:tcBorders>
          <w:top w:val="single" w:sz="4" w:space="0" w:color="F3A873" w:themeColor="accent4" w:themeTint="99"/>
        </w:tcBorders>
      </w:tcPr>
    </w:tblStylePr>
  </w:style>
  <w:style w:type="table" w:styleId="7-5">
    <w:name w:val="Grid Table 7 Colorful Accent 5"/>
    <w:basedOn w:val="a4"/>
    <w:uiPriority w:val="52"/>
    <w:rsid w:val="00572222"/>
    <w:pPr>
      <w:spacing w:after="0" w:line="240" w:lineRule="auto"/>
    </w:pPr>
    <w:rPr>
      <w:color w:val="B23214" w:themeColor="accent5" w:themeShade="BF"/>
    </w:r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  <w:tblStylePr w:type="neCell">
      <w:tblPr/>
      <w:tcPr>
        <w:tcBorders>
          <w:bottom w:val="single" w:sz="4" w:space="0" w:color="F0917B" w:themeColor="accent5" w:themeTint="99"/>
        </w:tcBorders>
      </w:tcPr>
    </w:tblStylePr>
    <w:tblStylePr w:type="nwCell">
      <w:tblPr/>
      <w:tcPr>
        <w:tcBorders>
          <w:bottom w:val="single" w:sz="4" w:space="0" w:color="F0917B" w:themeColor="accent5" w:themeTint="99"/>
        </w:tcBorders>
      </w:tcPr>
    </w:tblStylePr>
    <w:tblStylePr w:type="seCell">
      <w:tblPr/>
      <w:tcPr>
        <w:tcBorders>
          <w:top w:val="single" w:sz="4" w:space="0" w:color="F0917B" w:themeColor="accent5" w:themeTint="99"/>
        </w:tcBorders>
      </w:tcPr>
    </w:tblStylePr>
    <w:tblStylePr w:type="swCell">
      <w:tblPr/>
      <w:tcPr>
        <w:tcBorders>
          <w:top w:val="single" w:sz="4" w:space="0" w:color="F0917B" w:themeColor="accent5" w:themeTint="99"/>
        </w:tcBorders>
      </w:tcPr>
    </w:tblStylePr>
  </w:style>
  <w:style w:type="table" w:styleId="7-6">
    <w:name w:val="Grid Table 7 Colorful Accent 6"/>
    <w:basedOn w:val="a4"/>
    <w:uiPriority w:val="52"/>
    <w:rsid w:val="00572222"/>
    <w:pPr>
      <w:spacing w:after="0" w:line="240" w:lineRule="auto"/>
    </w:pPr>
    <w:rPr>
      <w:color w:val="754E4E" w:themeColor="accent6" w:themeShade="BF"/>
    </w:r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  <w:tblStylePr w:type="neCell">
      <w:tblPr/>
      <w:tcPr>
        <w:tcBorders>
          <w:bottom w:val="single" w:sz="4" w:space="0" w:color="C3A5A5" w:themeColor="accent6" w:themeTint="99"/>
        </w:tcBorders>
      </w:tcPr>
    </w:tblStylePr>
    <w:tblStylePr w:type="nwCell">
      <w:tblPr/>
      <w:tcPr>
        <w:tcBorders>
          <w:bottom w:val="single" w:sz="4" w:space="0" w:color="C3A5A5" w:themeColor="accent6" w:themeTint="99"/>
        </w:tcBorders>
      </w:tcPr>
    </w:tblStylePr>
    <w:tblStylePr w:type="seCell">
      <w:tblPr/>
      <w:tcPr>
        <w:tcBorders>
          <w:top w:val="single" w:sz="4" w:space="0" w:color="C3A5A5" w:themeColor="accent6" w:themeTint="99"/>
        </w:tcBorders>
      </w:tcPr>
    </w:tblStylePr>
    <w:tblStylePr w:type="swCell">
      <w:tblPr/>
      <w:tcPr>
        <w:tcBorders>
          <w:top w:val="single" w:sz="4" w:space="0" w:color="C3A5A5" w:themeColor="accent6" w:themeTint="99"/>
        </w:tcBorders>
      </w:tcPr>
    </w:tblStylePr>
  </w:style>
  <w:style w:type="character" w:customStyle="1" w:styleId="32">
    <w:name w:val="标题 3 字符"/>
    <w:basedOn w:val="a3"/>
    <w:link w:val="31"/>
    <w:uiPriority w:val="9"/>
    <w:semiHidden/>
    <w:rsid w:val="00572222"/>
    <w:rPr>
      <w:rFonts w:asciiTheme="majorHAnsi" w:eastAsiaTheme="majorEastAsia" w:hAnsiTheme="majorHAnsi" w:cstheme="majorBidi"/>
      <w:color w:val="826600" w:themeColor="accent1" w:themeShade="7F"/>
      <w:kern w:val="16"/>
      <w:sz w:val="24"/>
      <w:szCs w:val="24"/>
      <w14:ligatures w14:val="standardContextual"/>
      <w14:numForm w14:val="oldStyle"/>
      <w14:numSpacing w14:val="proportional"/>
      <w14:cntxtAlts/>
    </w:rPr>
  </w:style>
  <w:style w:type="character" w:customStyle="1" w:styleId="42">
    <w:name w:val="标题 4 字符"/>
    <w:basedOn w:val="a3"/>
    <w:link w:val="41"/>
    <w:uiPriority w:val="9"/>
    <w:semiHidden/>
    <w:rsid w:val="00572222"/>
    <w:rPr>
      <w:rFonts w:asciiTheme="majorHAnsi" w:eastAsiaTheme="majorEastAsia" w:hAnsiTheme="majorHAnsi" w:cstheme="majorBidi"/>
      <w:i/>
      <w:iCs/>
      <w:color w:val="C49A00" w:themeColor="accent1" w:themeShade="B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52">
    <w:name w:val="标题 5 字符"/>
    <w:basedOn w:val="a3"/>
    <w:link w:val="51"/>
    <w:uiPriority w:val="9"/>
    <w:semiHidden/>
    <w:rsid w:val="00572222"/>
    <w:rPr>
      <w:rFonts w:asciiTheme="majorHAnsi" w:eastAsiaTheme="majorEastAsia" w:hAnsiTheme="majorHAnsi" w:cstheme="majorBidi"/>
      <w:color w:val="C49A00" w:themeColor="accent1" w:themeShade="B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60">
    <w:name w:val="标题 6 字符"/>
    <w:basedOn w:val="a3"/>
    <w:link w:val="6"/>
    <w:uiPriority w:val="9"/>
    <w:semiHidden/>
    <w:rsid w:val="00572222"/>
    <w:rPr>
      <w:rFonts w:asciiTheme="majorHAnsi" w:eastAsiaTheme="majorEastAsia" w:hAnsiTheme="majorHAnsi" w:cstheme="majorBidi"/>
      <w:color w:val="826600" w:themeColor="accent1" w:themeShade="7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70">
    <w:name w:val="标题 7 字符"/>
    <w:basedOn w:val="a3"/>
    <w:link w:val="7"/>
    <w:uiPriority w:val="9"/>
    <w:semiHidden/>
    <w:rsid w:val="00572222"/>
    <w:rPr>
      <w:rFonts w:asciiTheme="majorHAnsi" w:eastAsiaTheme="majorEastAsia" w:hAnsiTheme="majorHAnsi" w:cstheme="majorBidi"/>
      <w:i/>
      <w:iCs/>
      <w:color w:val="826600" w:themeColor="accent1" w:themeShade="7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80">
    <w:name w:val="标题 8 字符"/>
    <w:basedOn w:val="a3"/>
    <w:link w:val="8"/>
    <w:uiPriority w:val="9"/>
    <w:semiHidden/>
    <w:rsid w:val="00572222"/>
    <w:rPr>
      <w:rFonts w:asciiTheme="majorHAnsi" w:eastAsiaTheme="majorEastAsia" w:hAnsiTheme="majorHAnsi" w:cstheme="majorBidi"/>
      <w:color w:val="272727" w:themeColor="text1" w:themeTint="D8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character" w:customStyle="1" w:styleId="90">
    <w:name w:val="标题 9 字符"/>
    <w:basedOn w:val="a3"/>
    <w:link w:val="9"/>
    <w:uiPriority w:val="9"/>
    <w:semiHidden/>
    <w:rsid w:val="00572222"/>
    <w:rPr>
      <w:rFonts w:asciiTheme="majorHAnsi" w:eastAsiaTheme="majorEastAsia" w:hAnsiTheme="majorHAnsi" w:cstheme="majorBidi"/>
      <w:i/>
      <w:iCs/>
      <w:color w:val="272727" w:themeColor="text1" w:themeTint="D8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character" w:styleId="HTML">
    <w:name w:val="HTML Acronym"/>
    <w:basedOn w:val="a3"/>
    <w:uiPriority w:val="99"/>
    <w:semiHidden/>
    <w:unhideWhenUsed/>
    <w:rsid w:val="00572222"/>
    <w:rPr>
      <w:sz w:val="22"/>
    </w:rPr>
  </w:style>
  <w:style w:type="paragraph" w:styleId="HTML0">
    <w:name w:val="HTML Address"/>
    <w:basedOn w:val="a1"/>
    <w:link w:val="HTML1"/>
    <w:uiPriority w:val="99"/>
    <w:semiHidden/>
    <w:unhideWhenUsed/>
    <w:rsid w:val="00572222"/>
    <w:pPr>
      <w:spacing w:after="0" w:line="240" w:lineRule="auto"/>
    </w:pPr>
    <w:rPr>
      <w:i/>
      <w:iCs/>
    </w:rPr>
  </w:style>
  <w:style w:type="character" w:customStyle="1" w:styleId="HTML1">
    <w:name w:val="HTML 地址 字符"/>
    <w:basedOn w:val="a3"/>
    <w:link w:val="HTML0"/>
    <w:uiPriority w:val="99"/>
    <w:semiHidden/>
    <w:rsid w:val="00572222"/>
    <w:rPr>
      <w:i/>
      <w:iCs/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HTML2">
    <w:name w:val="HTML Cite"/>
    <w:basedOn w:val="a3"/>
    <w:uiPriority w:val="99"/>
    <w:semiHidden/>
    <w:unhideWhenUsed/>
    <w:rsid w:val="00572222"/>
    <w:rPr>
      <w:i/>
      <w:iCs/>
      <w:sz w:val="22"/>
    </w:rPr>
  </w:style>
  <w:style w:type="character" w:styleId="HTML3">
    <w:name w:val="HTML Code"/>
    <w:basedOn w:val="a3"/>
    <w:uiPriority w:val="99"/>
    <w:semiHidden/>
    <w:unhideWhenUsed/>
    <w:rsid w:val="00572222"/>
    <w:rPr>
      <w:rFonts w:ascii="Consolas" w:hAnsi="Consolas"/>
      <w:sz w:val="22"/>
      <w:szCs w:val="20"/>
    </w:rPr>
  </w:style>
  <w:style w:type="character" w:styleId="HTML4">
    <w:name w:val="HTML Definition"/>
    <w:basedOn w:val="a3"/>
    <w:uiPriority w:val="99"/>
    <w:semiHidden/>
    <w:unhideWhenUsed/>
    <w:rsid w:val="00572222"/>
    <w:rPr>
      <w:i/>
      <w:iCs/>
      <w:sz w:val="22"/>
    </w:rPr>
  </w:style>
  <w:style w:type="character" w:styleId="HTML5">
    <w:name w:val="HTML Keyboard"/>
    <w:basedOn w:val="a3"/>
    <w:uiPriority w:val="99"/>
    <w:semiHidden/>
    <w:unhideWhenUsed/>
    <w:rsid w:val="00572222"/>
    <w:rPr>
      <w:rFonts w:ascii="Consolas" w:hAnsi="Consolas"/>
      <w:sz w:val="22"/>
      <w:szCs w:val="20"/>
    </w:rPr>
  </w:style>
  <w:style w:type="paragraph" w:styleId="HTML6">
    <w:name w:val="HTML Preformatted"/>
    <w:basedOn w:val="a1"/>
    <w:link w:val="HTML7"/>
    <w:uiPriority w:val="99"/>
    <w:semiHidden/>
    <w:unhideWhenUsed/>
    <w:rsid w:val="00572222"/>
    <w:pPr>
      <w:spacing w:after="0" w:line="240" w:lineRule="auto"/>
    </w:pPr>
    <w:rPr>
      <w:rFonts w:ascii="Consolas" w:hAnsi="Consolas"/>
    </w:rPr>
  </w:style>
  <w:style w:type="character" w:customStyle="1" w:styleId="HTML7">
    <w:name w:val="HTML 预设格式 字符"/>
    <w:basedOn w:val="a3"/>
    <w:link w:val="HTML6"/>
    <w:uiPriority w:val="99"/>
    <w:semiHidden/>
    <w:rsid w:val="00572222"/>
    <w:rPr>
      <w:rFonts w:ascii="Consolas" w:hAnsi="Consolas"/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HTML8">
    <w:name w:val="HTML Sample"/>
    <w:basedOn w:val="a3"/>
    <w:uiPriority w:val="99"/>
    <w:semiHidden/>
    <w:unhideWhenUsed/>
    <w:rsid w:val="00572222"/>
    <w:rPr>
      <w:rFonts w:ascii="Consolas" w:hAnsi="Consolas"/>
      <w:sz w:val="24"/>
      <w:szCs w:val="24"/>
    </w:rPr>
  </w:style>
  <w:style w:type="character" w:styleId="HTML9">
    <w:name w:val="HTML Typewriter"/>
    <w:basedOn w:val="a3"/>
    <w:uiPriority w:val="99"/>
    <w:semiHidden/>
    <w:unhideWhenUsed/>
    <w:rsid w:val="00572222"/>
    <w:rPr>
      <w:rFonts w:ascii="Consolas" w:hAnsi="Consolas"/>
      <w:sz w:val="22"/>
      <w:szCs w:val="20"/>
    </w:rPr>
  </w:style>
  <w:style w:type="character" w:styleId="HTMLa">
    <w:name w:val="HTML Variable"/>
    <w:basedOn w:val="a3"/>
    <w:uiPriority w:val="99"/>
    <w:semiHidden/>
    <w:unhideWhenUsed/>
    <w:rsid w:val="00572222"/>
    <w:rPr>
      <w:i/>
      <w:iCs/>
      <w:sz w:val="22"/>
    </w:rPr>
  </w:style>
  <w:style w:type="character" w:styleId="afff5">
    <w:name w:val="Hyperlink"/>
    <w:basedOn w:val="a3"/>
    <w:uiPriority w:val="99"/>
    <w:semiHidden/>
    <w:unhideWhenUsed/>
    <w:rsid w:val="000F51EC"/>
    <w:rPr>
      <w:color w:val="773709" w:themeColor="accent4" w:themeShade="80"/>
      <w:sz w:val="22"/>
      <w:u w:val="single"/>
    </w:rPr>
  </w:style>
  <w:style w:type="paragraph" w:styleId="12">
    <w:name w:val="index 1"/>
    <w:basedOn w:val="a1"/>
    <w:next w:val="a1"/>
    <w:autoRedefine/>
    <w:uiPriority w:val="99"/>
    <w:semiHidden/>
    <w:unhideWhenUsed/>
    <w:rsid w:val="00572222"/>
    <w:pPr>
      <w:spacing w:after="0" w:line="240" w:lineRule="auto"/>
      <w:ind w:left="200" w:hanging="200"/>
    </w:pPr>
  </w:style>
  <w:style w:type="paragraph" w:styleId="2a">
    <w:name w:val="index 2"/>
    <w:basedOn w:val="a1"/>
    <w:next w:val="a1"/>
    <w:autoRedefine/>
    <w:uiPriority w:val="99"/>
    <w:semiHidden/>
    <w:unhideWhenUsed/>
    <w:rsid w:val="00572222"/>
    <w:pPr>
      <w:spacing w:after="0" w:line="240" w:lineRule="auto"/>
      <w:ind w:left="400" w:hanging="200"/>
    </w:pPr>
  </w:style>
  <w:style w:type="paragraph" w:styleId="38">
    <w:name w:val="index 3"/>
    <w:basedOn w:val="a1"/>
    <w:next w:val="a1"/>
    <w:autoRedefine/>
    <w:uiPriority w:val="99"/>
    <w:semiHidden/>
    <w:unhideWhenUsed/>
    <w:rsid w:val="00572222"/>
    <w:pPr>
      <w:spacing w:after="0" w:line="240" w:lineRule="auto"/>
      <w:ind w:left="600" w:hanging="200"/>
    </w:pPr>
  </w:style>
  <w:style w:type="paragraph" w:styleId="44">
    <w:name w:val="index 4"/>
    <w:basedOn w:val="a1"/>
    <w:next w:val="a1"/>
    <w:autoRedefine/>
    <w:uiPriority w:val="99"/>
    <w:semiHidden/>
    <w:unhideWhenUsed/>
    <w:rsid w:val="00572222"/>
    <w:pPr>
      <w:spacing w:after="0" w:line="240" w:lineRule="auto"/>
      <w:ind w:left="800" w:hanging="200"/>
    </w:pPr>
  </w:style>
  <w:style w:type="paragraph" w:styleId="54">
    <w:name w:val="index 5"/>
    <w:basedOn w:val="a1"/>
    <w:next w:val="a1"/>
    <w:autoRedefine/>
    <w:uiPriority w:val="99"/>
    <w:semiHidden/>
    <w:unhideWhenUsed/>
    <w:rsid w:val="00572222"/>
    <w:pPr>
      <w:spacing w:after="0" w:line="240" w:lineRule="auto"/>
      <w:ind w:left="1000" w:hanging="200"/>
    </w:pPr>
  </w:style>
  <w:style w:type="paragraph" w:styleId="62">
    <w:name w:val="index 6"/>
    <w:basedOn w:val="a1"/>
    <w:next w:val="a1"/>
    <w:autoRedefine/>
    <w:uiPriority w:val="99"/>
    <w:semiHidden/>
    <w:unhideWhenUsed/>
    <w:rsid w:val="00572222"/>
    <w:pPr>
      <w:spacing w:after="0" w:line="240" w:lineRule="auto"/>
      <w:ind w:left="1200" w:hanging="200"/>
    </w:pPr>
  </w:style>
  <w:style w:type="paragraph" w:styleId="72">
    <w:name w:val="index 7"/>
    <w:basedOn w:val="a1"/>
    <w:next w:val="a1"/>
    <w:autoRedefine/>
    <w:uiPriority w:val="99"/>
    <w:semiHidden/>
    <w:unhideWhenUsed/>
    <w:rsid w:val="00572222"/>
    <w:pPr>
      <w:spacing w:after="0" w:line="240" w:lineRule="auto"/>
      <w:ind w:left="1400" w:hanging="200"/>
    </w:pPr>
  </w:style>
  <w:style w:type="paragraph" w:styleId="81">
    <w:name w:val="index 8"/>
    <w:basedOn w:val="a1"/>
    <w:next w:val="a1"/>
    <w:autoRedefine/>
    <w:uiPriority w:val="99"/>
    <w:semiHidden/>
    <w:unhideWhenUsed/>
    <w:rsid w:val="00572222"/>
    <w:pPr>
      <w:spacing w:after="0" w:line="240" w:lineRule="auto"/>
      <w:ind w:left="1600" w:hanging="200"/>
    </w:pPr>
  </w:style>
  <w:style w:type="paragraph" w:styleId="91">
    <w:name w:val="index 9"/>
    <w:basedOn w:val="a1"/>
    <w:next w:val="a1"/>
    <w:autoRedefine/>
    <w:uiPriority w:val="99"/>
    <w:semiHidden/>
    <w:unhideWhenUsed/>
    <w:rsid w:val="00572222"/>
    <w:pPr>
      <w:spacing w:after="0" w:line="240" w:lineRule="auto"/>
      <w:ind w:left="1800" w:hanging="200"/>
    </w:pPr>
  </w:style>
  <w:style w:type="paragraph" w:styleId="afff6">
    <w:name w:val="index heading"/>
    <w:basedOn w:val="a1"/>
    <w:next w:val="12"/>
    <w:uiPriority w:val="99"/>
    <w:semiHidden/>
    <w:unhideWhenUsed/>
    <w:rsid w:val="00572222"/>
    <w:rPr>
      <w:rFonts w:asciiTheme="majorHAnsi" w:eastAsiaTheme="majorEastAsia" w:hAnsiTheme="majorHAnsi" w:cstheme="majorBidi"/>
      <w:b/>
      <w:bCs/>
    </w:rPr>
  </w:style>
  <w:style w:type="character" w:styleId="afff7">
    <w:name w:val="Intense Emphasis"/>
    <w:basedOn w:val="a3"/>
    <w:uiPriority w:val="21"/>
    <w:semiHidden/>
    <w:qFormat/>
    <w:rsid w:val="000F51EC"/>
    <w:rPr>
      <w:i/>
      <w:iCs/>
      <w:color w:val="C49A00" w:themeColor="accent1" w:themeShade="BF"/>
      <w:sz w:val="22"/>
    </w:rPr>
  </w:style>
  <w:style w:type="paragraph" w:styleId="afff8">
    <w:name w:val="Intense Quote"/>
    <w:basedOn w:val="a1"/>
    <w:next w:val="a1"/>
    <w:link w:val="afff9"/>
    <w:uiPriority w:val="30"/>
    <w:semiHidden/>
    <w:qFormat/>
    <w:rsid w:val="000F51EC"/>
    <w:pPr>
      <w:pBdr>
        <w:top w:val="single" w:sz="4" w:space="10" w:color="FFCA08" w:themeColor="accent1"/>
        <w:bottom w:val="single" w:sz="4" w:space="10" w:color="FFCA08" w:themeColor="accent1"/>
      </w:pBdr>
      <w:spacing w:before="360" w:after="360"/>
      <w:ind w:left="864" w:right="864"/>
      <w:jc w:val="center"/>
    </w:pPr>
    <w:rPr>
      <w:i/>
      <w:iCs/>
      <w:color w:val="C49A00" w:themeColor="accent1" w:themeShade="BF"/>
    </w:rPr>
  </w:style>
  <w:style w:type="character" w:customStyle="1" w:styleId="afff9">
    <w:name w:val="明显引用 字符"/>
    <w:basedOn w:val="a3"/>
    <w:link w:val="afff8"/>
    <w:uiPriority w:val="30"/>
    <w:semiHidden/>
    <w:rsid w:val="000F51EC"/>
    <w:rPr>
      <w:i/>
      <w:iCs/>
      <w:color w:val="C49A00" w:themeColor="accent1" w:themeShade="BF"/>
    </w:rPr>
  </w:style>
  <w:style w:type="character" w:styleId="afffa">
    <w:name w:val="Intense Reference"/>
    <w:basedOn w:val="a3"/>
    <w:uiPriority w:val="32"/>
    <w:semiHidden/>
    <w:qFormat/>
    <w:rsid w:val="000F51EC"/>
    <w:rPr>
      <w:b/>
      <w:bCs/>
      <w:caps w:val="0"/>
      <w:smallCaps/>
      <w:color w:val="C49A00" w:themeColor="accent1" w:themeShade="BF"/>
      <w:spacing w:val="5"/>
      <w:sz w:val="22"/>
    </w:rPr>
  </w:style>
  <w:style w:type="table" w:styleId="afffb">
    <w:name w:val="Light Grid"/>
    <w:basedOn w:val="a4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4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  <w:insideH w:val="single" w:sz="8" w:space="0" w:color="FFCA08" w:themeColor="accent1"/>
        <w:insideV w:val="single" w:sz="8" w:space="0" w:color="FFCA0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18" w:space="0" w:color="FFCA08" w:themeColor="accent1"/>
          <w:right w:val="single" w:sz="8" w:space="0" w:color="FFCA08" w:themeColor="accent1"/>
          <w:insideH w:val="nil"/>
          <w:insideV w:val="single" w:sz="8" w:space="0" w:color="FFCA0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  <w:insideH w:val="nil"/>
          <w:insideV w:val="single" w:sz="8" w:space="0" w:color="FFCA0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  <w:tblStylePr w:type="band1Vert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  <w:shd w:val="clear" w:color="auto" w:fill="FFF1C1" w:themeFill="accent1" w:themeFillTint="3F"/>
      </w:tcPr>
    </w:tblStylePr>
    <w:tblStylePr w:type="band1Horz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  <w:insideV w:val="single" w:sz="8" w:space="0" w:color="FFCA08" w:themeColor="accent1"/>
        </w:tcBorders>
        <w:shd w:val="clear" w:color="auto" w:fill="FFF1C1" w:themeFill="accent1" w:themeFillTint="3F"/>
      </w:tcPr>
    </w:tblStylePr>
    <w:tblStylePr w:type="band2Horz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  <w:insideV w:val="single" w:sz="8" w:space="0" w:color="FFCA08" w:themeColor="accent1"/>
        </w:tcBorders>
      </w:tcPr>
    </w:tblStylePr>
  </w:style>
  <w:style w:type="table" w:styleId="-23">
    <w:name w:val="Light Grid Accent 2"/>
    <w:basedOn w:val="a4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  <w:insideH w:val="single" w:sz="8" w:space="0" w:color="F8931D" w:themeColor="accent2"/>
        <w:insideV w:val="single" w:sz="8" w:space="0" w:color="F8931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18" w:space="0" w:color="F8931D" w:themeColor="accent2"/>
          <w:right w:val="single" w:sz="8" w:space="0" w:color="F8931D" w:themeColor="accent2"/>
          <w:insideH w:val="nil"/>
          <w:insideV w:val="single" w:sz="8" w:space="0" w:color="F8931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  <w:insideH w:val="nil"/>
          <w:insideV w:val="single" w:sz="8" w:space="0" w:color="F8931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  <w:tblStylePr w:type="band1Vert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  <w:shd w:val="clear" w:color="auto" w:fill="FDE4C7" w:themeFill="accent2" w:themeFillTint="3F"/>
      </w:tcPr>
    </w:tblStylePr>
    <w:tblStylePr w:type="band1Horz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  <w:insideV w:val="single" w:sz="8" w:space="0" w:color="F8931D" w:themeColor="accent2"/>
        </w:tcBorders>
        <w:shd w:val="clear" w:color="auto" w:fill="FDE4C7" w:themeFill="accent2" w:themeFillTint="3F"/>
      </w:tcPr>
    </w:tblStylePr>
    <w:tblStylePr w:type="band2Horz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  <w:insideV w:val="single" w:sz="8" w:space="0" w:color="F8931D" w:themeColor="accent2"/>
        </w:tcBorders>
      </w:tcPr>
    </w:tblStylePr>
  </w:style>
  <w:style w:type="table" w:styleId="-33">
    <w:name w:val="Light Grid Accent 3"/>
    <w:basedOn w:val="a4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  <w:insideH w:val="single" w:sz="8" w:space="0" w:color="CE8D3E" w:themeColor="accent3"/>
        <w:insideV w:val="single" w:sz="8" w:space="0" w:color="CE8D3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18" w:space="0" w:color="CE8D3E" w:themeColor="accent3"/>
          <w:right w:val="single" w:sz="8" w:space="0" w:color="CE8D3E" w:themeColor="accent3"/>
          <w:insideH w:val="nil"/>
          <w:insideV w:val="single" w:sz="8" w:space="0" w:color="CE8D3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  <w:insideH w:val="nil"/>
          <w:insideV w:val="single" w:sz="8" w:space="0" w:color="CE8D3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  <w:tblStylePr w:type="band1Vert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  <w:shd w:val="clear" w:color="auto" w:fill="F3E2CF" w:themeFill="accent3" w:themeFillTint="3F"/>
      </w:tcPr>
    </w:tblStylePr>
    <w:tblStylePr w:type="band1Horz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  <w:insideV w:val="single" w:sz="8" w:space="0" w:color="CE8D3E" w:themeColor="accent3"/>
        </w:tcBorders>
        <w:shd w:val="clear" w:color="auto" w:fill="F3E2CF" w:themeFill="accent3" w:themeFillTint="3F"/>
      </w:tcPr>
    </w:tblStylePr>
    <w:tblStylePr w:type="band2Horz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  <w:insideV w:val="single" w:sz="8" w:space="0" w:color="CE8D3E" w:themeColor="accent3"/>
        </w:tcBorders>
      </w:tcPr>
    </w:tblStylePr>
  </w:style>
  <w:style w:type="table" w:styleId="-43">
    <w:name w:val="Light Grid Accent 4"/>
    <w:basedOn w:val="a4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  <w:insideH w:val="single" w:sz="8" w:space="0" w:color="EC7016" w:themeColor="accent4"/>
        <w:insideV w:val="single" w:sz="8" w:space="0" w:color="EC701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18" w:space="0" w:color="EC7016" w:themeColor="accent4"/>
          <w:right w:val="single" w:sz="8" w:space="0" w:color="EC7016" w:themeColor="accent4"/>
          <w:insideH w:val="nil"/>
          <w:insideV w:val="single" w:sz="8" w:space="0" w:color="EC701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  <w:insideH w:val="nil"/>
          <w:insideV w:val="single" w:sz="8" w:space="0" w:color="EC701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  <w:tblStylePr w:type="band1Vert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  <w:shd w:val="clear" w:color="auto" w:fill="FADBC5" w:themeFill="accent4" w:themeFillTint="3F"/>
      </w:tcPr>
    </w:tblStylePr>
    <w:tblStylePr w:type="band1Horz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  <w:insideV w:val="single" w:sz="8" w:space="0" w:color="EC7016" w:themeColor="accent4"/>
        </w:tcBorders>
        <w:shd w:val="clear" w:color="auto" w:fill="FADBC5" w:themeFill="accent4" w:themeFillTint="3F"/>
      </w:tcPr>
    </w:tblStylePr>
    <w:tblStylePr w:type="band2Horz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  <w:insideV w:val="single" w:sz="8" w:space="0" w:color="EC7016" w:themeColor="accent4"/>
        </w:tcBorders>
      </w:tcPr>
    </w:tblStylePr>
  </w:style>
  <w:style w:type="table" w:styleId="-53">
    <w:name w:val="Light Grid Accent 5"/>
    <w:basedOn w:val="a4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  <w:insideH w:val="single" w:sz="8" w:space="0" w:color="E64823" w:themeColor="accent5"/>
        <w:insideV w:val="single" w:sz="8" w:space="0" w:color="E6482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18" w:space="0" w:color="E64823" w:themeColor="accent5"/>
          <w:right w:val="single" w:sz="8" w:space="0" w:color="E64823" w:themeColor="accent5"/>
          <w:insideH w:val="nil"/>
          <w:insideV w:val="single" w:sz="8" w:space="0" w:color="E6482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  <w:insideH w:val="nil"/>
          <w:insideV w:val="single" w:sz="8" w:space="0" w:color="E6482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  <w:tblStylePr w:type="band1Vert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  <w:shd w:val="clear" w:color="auto" w:fill="F8D1C8" w:themeFill="accent5" w:themeFillTint="3F"/>
      </w:tcPr>
    </w:tblStylePr>
    <w:tblStylePr w:type="band1Horz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  <w:insideV w:val="single" w:sz="8" w:space="0" w:color="E64823" w:themeColor="accent5"/>
        </w:tcBorders>
        <w:shd w:val="clear" w:color="auto" w:fill="F8D1C8" w:themeFill="accent5" w:themeFillTint="3F"/>
      </w:tcPr>
    </w:tblStylePr>
    <w:tblStylePr w:type="band2Horz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  <w:insideV w:val="single" w:sz="8" w:space="0" w:color="E64823" w:themeColor="accent5"/>
        </w:tcBorders>
      </w:tcPr>
    </w:tblStylePr>
  </w:style>
  <w:style w:type="table" w:styleId="-63">
    <w:name w:val="Light Grid Accent 6"/>
    <w:basedOn w:val="a4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  <w:insideH w:val="single" w:sz="8" w:space="0" w:color="9C6A6A" w:themeColor="accent6"/>
        <w:insideV w:val="single" w:sz="8" w:space="0" w:color="9C6A6A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18" w:space="0" w:color="9C6A6A" w:themeColor="accent6"/>
          <w:right w:val="single" w:sz="8" w:space="0" w:color="9C6A6A" w:themeColor="accent6"/>
          <w:insideH w:val="nil"/>
          <w:insideV w:val="single" w:sz="8" w:space="0" w:color="9C6A6A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  <w:insideH w:val="nil"/>
          <w:insideV w:val="single" w:sz="8" w:space="0" w:color="9C6A6A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  <w:tblStylePr w:type="band1Vert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  <w:shd w:val="clear" w:color="auto" w:fill="E6DADA" w:themeFill="accent6" w:themeFillTint="3F"/>
      </w:tcPr>
    </w:tblStylePr>
    <w:tblStylePr w:type="band1Horz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  <w:insideV w:val="single" w:sz="8" w:space="0" w:color="9C6A6A" w:themeColor="accent6"/>
        </w:tcBorders>
        <w:shd w:val="clear" w:color="auto" w:fill="E6DADA" w:themeFill="accent6" w:themeFillTint="3F"/>
      </w:tcPr>
    </w:tblStylePr>
    <w:tblStylePr w:type="band2Horz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  <w:insideV w:val="single" w:sz="8" w:space="0" w:color="9C6A6A" w:themeColor="accent6"/>
        </w:tcBorders>
      </w:tcPr>
    </w:tblStylePr>
  </w:style>
  <w:style w:type="table" w:styleId="afffc">
    <w:name w:val="Light List"/>
    <w:basedOn w:val="a4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4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A0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  <w:tblStylePr w:type="band1Horz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</w:style>
  <w:style w:type="table" w:styleId="-24">
    <w:name w:val="Light List Accent 2"/>
    <w:basedOn w:val="a4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8931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  <w:tblStylePr w:type="band1Horz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</w:style>
  <w:style w:type="table" w:styleId="-34">
    <w:name w:val="Light List Accent 3"/>
    <w:basedOn w:val="a4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  <w:tblStylePr w:type="band1Horz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</w:style>
  <w:style w:type="table" w:styleId="-44">
    <w:name w:val="Light List Accent 4"/>
    <w:basedOn w:val="a4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C701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  <w:tblStylePr w:type="band1Horz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</w:style>
  <w:style w:type="table" w:styleId="-54">
    <w:name w:val="Light List Accent 5"/>
    <w:basedOn w:val="a4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482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  <w:tblStylePr w:type="band1Horz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</w:style>
  <w:style w:type="table" w:styleId="-64">
    <w:name w:val="Light List Accent 6"/>
    <w:basedOn w:val="a4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  <w:tblStylePr w:type="band1Horz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</w:style>
  <w:style w:type="table" w:styleId="afffd">
    <w:name w:val="Light Shading"/>
    <w:basedOn w:val="a4"/>
    <w:uiPriority w:val="60"/>
    <w:semiHidden/>
    <w:unhideWhenUsed/>
    <w:rsid w:val="0057222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4"/>
    <w:uiPriority w:val="60"/>
    <w:semiHidden/>
    <w:unhideWhenUsed/>
    <w:rsid w:val="00572222"/>
    <w:pPr>
      <w:spacing w:after="0" w:line="240" w:lineRule="auto"/>
    </w:pPr>
    <w:rPr>
      <w:color w:val="C49A00" w:themeColor="accent1" w:themeShade="BF"/>
    </w:rPr>
    <w:tblPr>
      <w:tblStyleRowBandSize w:val="1"/>
      <w:tblStyleColBandSize w:val="1"/>
      <w:tblBorders>
        <w:top w:val="single" w:sz="8" w:space="0" w:color="FFCA08" w:themeColor="accent1"/>
        <w:bottom w:val="single" w:sz="8" w:space="0" w:color="FFCA0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A08" w:themeColor="accent1"/>
          <w:left w:val="nil"/>
          <w:bottom w:val="single" w:sz="8" w:space="0" w:color="FFCA0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A08" w:themeColor="accent1"/>
          <w:left w:val="nil"/>
          <w:bottom w:val="single" w:sz="8" w:space="0" w:color="FFCA0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</w:style>
  <w:style w:type="table" w:styleId="-25">
    <w:name w:val="Light Shading Accent 2"/>
    <w:basedOn w:val="a4"/>
    <w:uiPriority w:val="60"/>
    <w:semiHidden/>
    <w:unhideWhenUsed/>
    <w:rsid w:val="00572222"/>
    <w:pPr>
      <w:spacing w:after="0" w:line="240" w:lineRule="auto"/>
    </w:pPr>
    <w:rPr>
      <w:color w:val="C96E06" w:themeColor="accent2" w:themeShade="BF"/>
    </w:rPr>
    <w:tblPr>
      <w:tblStyleRowBandSize w:val="1"/>
      <w:tblStyleColBandSize w:val="1"/>
      <w:tblBorders>
        <w:top w:val="single" w:sz="8" w:space="0" w:color="F8931D" w:themeColor="accent2"/>
        <w:bottom w:val="single" w:sz="8" w:space="0" w:color="F8931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931D" w:themeColor="accent2"/>
          <w:left w:val="nil"/>
          <w:bottom w:val="single" w:sz="8" w:space="0" w:color="F8931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931D" w:themeColor="accent2"/>
          <w:left w:val="nil"/>
          <w:bottom w:val="single" w:sz="8" w:space="0" w:color="F8931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</w:style>
  <w:style w:type="table" w:styleId="-35">
    <w:name w:val="Light Shading Accent 3"/>
    <w:basedOn w:val="a4"/>
    <w:uiPriority w:val="60"/>
    <w:semiHidden/>
    <w:unhideWhenUsed/>
    <w:rsid w:val="00572222"/>
    <w:pPr>
      <w:spacing w:after="0" w:line="240" w:lineRule="auto"/>
    </w:pPr>
    <w:rPr>
      <w:color w:val="A06928" w:themeColor="accent3" w:themeShade="BF"/>
    </w:rPr>
    <w:tblPr>
      <w:tblStyleRowBandSize w:val="1"/>
      <w:tblStyleColBandSize w:val="1"/>
      <w:tblBorders>
        <w:top w:val="single" w:sz="8" w:space="0" w:color="CE8D3E" w:themeColor="accent3"/>
        <w:bottom w:val="single" w:sz="8" w:space="0" w:color="CE8D3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E8D3E" w:themeColor="accent3"/>
          <w:left w:val="nil"/>
          <w:bottom w:val="single" w:sz="8" w:space="0" w:color="CE8D3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E8D3E" w:themeColor="accent3"/>
          <w:left w:val="nil"/>
          <w:bottom w:val="single" w:sz="8" w:space="0" w:color="CE8D3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</w:style>
  <w:style w:type="table" w:styleId="-45">
    <w:name w:val="Light Shading Accent 4"/>
    <w:basedOn w:val="a4"/>
    <w:uiPriority w:val="60"/>
    <w:semiHidden/>
    <w:unhideWhenUsed/>
    <w:rsid w:val="00572222"/>
    <w:pPr>
      <w:spacing w:after="0" w:line="240" w:lineRule="auto"/>
    </w:pPr>
    <w:rPr>
      <w:color w:val="B2530E" w:themeColor="accent4" w:themeShade="BF"/>
    </w:rPr>
    <w:tblPr>
      <w:tblStyleRowBandSize w:val="1"/>
      <w:tblStyleColBandSize w:val="1"/>
      <w:tblBorders>
        <w:top w:val="single" w:sz="8" w:space="0" w:color="EC7016" w:themeColor="accent4"/>
        <w:bottom w:val="single" w:sz="8" w:space="0" w:color="EC701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7016" w:themeColor="accent4"/>
          <w:left w:val="nil"/>
          <w:bottom w:val="single" w:sz="8" w:space="0" w:color="EC701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7016" w:themeColor="accent4"/>
          <w:left w:val="nil"/>
          <w:bottom w:val="single" w:sz="8" w:space="0" w:color="EC701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</w:style>
  <w:style w:type="table" w:styleId="-55">
    <w:name w:val="Light Shading Accent 5"/>
    <w:basedOn w:val="a4"/>
    <w:uiPriority w:val="60"/>
    <w:semiHidden/>
    <w:unhideWhenUsed/>
    <w:rsid w:val="00572222"/>
    <w:pPr>
      <w:spacing w:after="0" w:line="240" w:lineRule="auto"/>
    </w:pPr>
    <w:rPr>
      <w:color w:val="B23214" w:themeColor="accent5" w:themeShade="BF"/>
    </w:rPr>
    <w:tblPr>
      <w:tblStyleRowBandSize w:val="1"/>
      <w:tblStyleColBandSize w:val="1"/>
      <w:tblBorders>
        <w:top w:val="single" w:sz="8" w:space="0" w:color="E64823" w:themeColor="accent5"/>
        <w:bottom w:val="single" w:sz="8" w:space="0" w:color="E6482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4823" w:themeColor="accent5"/>
          <w:left w:val="nil"/>
          <w:bottom w:val="single" w:sz="8" w:space="0" w:color="E6482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4823" w:themeColor="accent5"/>
          <w:left w:val="nil"/>
          <w:bottom w:val="single" w:sz="8" w:space="0" w:color="E6482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</w:style>
  <w:style w:type="table" w:styleId="-65">
    <w:name w:val="Light Shading Accent 6"/>
    <w:basedOn w:val="a4"/>
    <w:uiPriority w:val="60"/>
    <w:semiHidden/>
    <w:unhideWhenUsed/>
    <w:rsid w:val="00572222"/>
    <w:pPr>
      <w:spacing w:after="0" w:line="240" w:lineRule="auto"/>
    </w:pPr>
    <w:rPr>
      <w:color w:val="754E4E" w:themeColor="accent6" w:themeShade="BF"/>
    </w:rPr>
    <w:tblPr>
      <w:tblStyleRowBandSize w:val="1"/>
      <w:tblStyleColBandSize w:val="1"/>
      <w:tblBorders>
        <w:top w:val="single" w:sz="8" w:space="0" w:color="9C6A6A" w:themeColor="accent6"/>
        <w:bottom w:val="single" w:sz="8" w:space="0" w:color="9C6A6A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6A6A" w:themeColor="accent6"/>
          <w:left w:val="nil"/>
          <w:bottom w:val="single" w:sz="8" w:space="0" w:color="9C6A6A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6A6A" w:themeColor="accent6"/>
          <w:left w:val="nil"/>
          <w:bottom w:val="single" w:sz="8" w:space="0" w:color="9C6A6A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</w:style>
  <w:style w:type="character" w:styleId="afffe">
    <w:name w:val="line number"/>
    <w:basedOn w:val="a3"/>
    <w:uiPriority w:val="99"/>
    <w:semiHidden/>
    <w:unhideWhenUsed/>
    <w:rsid w:val="00572222"/>
    <w:rPr>
      <w:sz w:val="22"/>
    </w:rPr>
  </w:style>
  <w:style w:type="paragraph" w:styleId="affff">
    <w:name w:val="List"/>
    <w:basedOn w:val="a1"/>
    <w:uiPriority w:val="99"/>
    <w:semiHidden/>
    <w:unhideWhenUsed/>
    <w:rsid w:val="00572222"/>
    <w:pPr>
      <w:ind w:left="360" w:hanging="360"/>
      <w:contextualSpacing/>
    </w:pPr>
  </w:style>
  <w:style w:type="paragraph" w:styleId="2b">
    <w:name w:val="List 2"/>
    <w:basedOn w:val="a1"/>
    <w:uiPriority w:val="99"/>
    <w:semiHidden/>
    <w:unhideWhenUsed/>
    <w:rsid w:val="00572222"/>
    <w:pPr>
      <w:ind w:left="720" w:hanging="360"/>
      <w:contextualSpacing/>
    </w:pPr>
  </w:style>
  <w:style w:type="paragraph" w:styleId="39">
    <w:name w:val="List 3"/>
    <w:basedOn w:val="a1"/>
    <w:uiPriority w:val="99"/>
    <w:semiHidden/>
    <w:unhideWhenUsed/>
    <w:rsid w:val="00572222"/>
    <w:pPr>
      <w:ind w:left="1080" w:hanging="360"/>
      <w:contextualSpacing/>
    </w:pPr>
  </w:style>
  <w:style w:type="paragraph" w:styleId="45">
    <w:name w:val="List 4"/>
    <w:basedOn w:val="a1"/>
    <w:uiPriority w:val="99"/>
    <w:semiHidden/>
    <w:unhideWhenUsed/>
    <w:rsid w:val="00572222"/>
    <w:pPr>
      <w:ind w:left="1440" w:hanging="360"/>
      <w:contextualSpacing/>
    </w:pPr>
  </w:style>
  <w:style w:type="paragraph" w:styleId="55">
    <w:name w:val="List 5"/>
    <w:basedOn w:val="a1"/>
    <w:uiPriority w:val="99"/>
    <w:semiHidden/>
    <w:unhideWhenUsed/>
    <w:rsid w:val="00572222"/>
    <w:pPr>
      <w:ind w:left="1800" w:hanging="360"/>
      <w:contextualSpacing/>
    </w:pPr>
  </w:style>
  <w:style w:type="paragraph" w:styleId="a0">
    <w:name w:val="List Bullet"/>
    <w:basedOn w:val="a1"/>
    <w:uiPriority w:val="99"/>
    <w:semiHidden/>
    <w:unhideWhenUsed/>
    <w:rsid w:val="00572222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572222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572222"/>
    <w:pPr>
      <w:numPr>
        <w:numId w:val="3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572222"/>
    <w:pPr>
      <w:numPr>
        <w:numId w:val="4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572222"/>
    <w:pPr>
      <w:numPr>
        <w:numId w:val="5"/>
      </w:numPr>
      <w:contextualSpacing/>
    </w:pPr>
  </w:style>
  <w:style w:type="paragraph" w:styleId="affff0">
    <w:name w:val="List Continue"/>
    <w:basedOn w:val="a1"/>
    <w:uiPriority w:val="99"/>
    <w:semiHidden/>
    <w:unhideWhenUsed/>
    <w:rsid w:val="00572222"/>
    <w:pPr>
      <w:spacing w:after="120"/>
      <w:ind w:left="360"/>
      <w:contextualSpacing/>
    </w:pPr>
  </w:style>
  <w:style w:type="paragraph" w:styleId="2c">
    <w:name w:val="List Continue 2"/>
    <w:basedOn w:val="a1"/>
    <w:uiPriority w:val="99"/>
    <w:semiHidden/>
    <w:unhideWhenUsed/>
    <w:rsid w:val="00572222"/>
    <w:pPr>
      <w:spacing w:after="120"/>
      <w:ind w:left="720"/>
      <w:contextualSpacing/>
    </w:pPr>
  </w:style>
  <w:style w:type="paragraph" w:styleId="3a">
    <w:name w:val="List Continue 3"/>
    <w:basedOn w:val="a1"/>
    <w:uiPriority w:val="99"/>
    <w:semiHidden/>
    <w:unhideWhenUsed/>
    <w:rsid w:val="00572222"/>
    <w:pPr>
      <w:spacing w:after="120"/>
      <w:ind w:left="1080"/>
      <w:contextualSpacing/>
    </w:pPr>
  </w:style>
  <w:style w:type="paragraph" w:styleId="46">
    <w:name w:val="List Continue 4"/>
    <w:basedOn w:val="a1"/>
    <w:uiPriority w:val="99"/>
    <w:semiHidden/>
    <w:unhideWhenUsed/>
    <w:rsid w:val="00572222"/>
    <w:pPr>
      <w:spacing w:after="120"/>
      <w:ind w:left="1440"/>
      <w:contextualSpacing/>
    </w:pPr>
  </w:style>
  <w:style w:type="paragraph" w:styleId="56">
    <w:name w:val="List Continue 5"/>
    <w:basedOn w:val="a1"/>
    <w:uiPriority w:val="99"/>
    <w:semiHidden/>
    <w:unhideWhenUsed/>
    <w:rsid w:val="00572222"/>
    <w:pPr>
      <w:spacing w:after="120"/>
      <w:ind w:left="1800"/>
      <w:contextualSpacing/>
    </w:pPr>
  </w:style>
  <w:style w:type="paragraph" w:styleId="a">
    <w:name w:val="List Number"/>
    <w:basedOn w:val="a1"/>
    <w:uiPriority w:val="99"/>
    <w:semiHidden/>
    <w:unhideWhenUsed/>
    <w:rsid w:val="00572222"/>
    <w:pPr>
      <w:numPr>
        <w:numId w:val="6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572222"/>
    <w:pPr>
      <w:numPr>
        <w:numId w:val="7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572222"/>
    <w:pPr>
      <w:numPr>
        <w:numId w:val="8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572222"/>
    <w:pPr>
      <w:numPr>
        <w:numId w:val="9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572222"/>
    <w:pPr>
      <w:numPr>
        <w:numId w:val="10"/>
      </w:numPr>
      <w:contextualSpacing/>
    </w:pPr>
  </w:style>
  <w:style w:type="paragraph" w:styleId="affff1">
    <w:name w:val="List Paragraph"/>
    <w:basedOn w:val="a1"/>
    <w:uiPriority w:val="34"/>
    <w:semiHidden/>
    <w:qFormat/>
    <w:rsid w:val="00572222"/>
    <w:pPr>
      <w:ind w:left="720"/>
      <w:contextualSpacing/>
    </w:pPr>
  </w:style>
  <w:style w:type="table" w:styleId="13">
    <w:name w:val="List Table 1 Light"/>
    <w:basedOn w:val="a4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4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F6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1-20">
    <w:name w:val="List Table 1 Light Accent 2"/>
    <w:basedOn w:val="a4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D77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1-30">
    <w:name w:val="List Table 1 Light Accent 3"/>
    <w:basedOn w:val="a4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1BA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1-40">
    <w:name w:val="List Table 1 Light Accent 4"/>
    <w:basedOn w:val="a4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3A87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3A87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1-50">
    <w:name w:val="List Table 1 Light Accent 5"/>
    <w:basedOn w:val="a4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917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1-60">
    <w:name w:val="List Table 1 Light Accent 6"/>
    <w:basedOn w:val="a4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3A5A5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2d">
    <w:name w:val="List Table 2"/>
    <w:basedOn w:val="a4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4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DF6A" w:themeColor="accent1" w:themeTint="99"/>
        <w:bottom w:val="single" w:sz="4" w:space="0" w:color="FFDF6A" w:themeColor="accent1" w:themeTint="99"/>
        <w:insideH w:val="single" w:sz="4" w:space="0" w:color="FFDF6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2-20">
    <w:name w:val="List Table 2 Accent 2"/>
    <w:basedOn w:val="a4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bottom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2-30">
    <w:name w:val="List Table 2 Accent 3"/>
    <w:basedOn w:val="a4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bottom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2-40">
    <w:name w:val="List Table 2 Accent 4"/>
    <w:basedOn w:val="a4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3A873" w:themeColor="accent4" w:themeTint="99"/>
        <w:bottom w:val="single" w:sz="4" w:space="0" w:color="F3A873" w:themeColor="accent4" w:themeTint="99"/>
        <w:insideH w:val="single" w:sz="4" w:space="0" w:color="F3A87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2-50">
    <w:name w:val="List Table 2 Accent 5"/>
    <w:basedOn w:val="a4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bottom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2-60">
    <w:name w:val="List Table 2 Accent 6"/>
    <w:basedOn w:val="a4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bottom w:val="single" w:sz="4" w:space="0" w:color="C3A5A5" w:themeColor="accent6" w:themeTint="99"/>
        <w:insideH w:val="single" w:sz="4" w:space="0" w:color="C3A5A5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3b">
    <w:name w:val="List Table 3"/>
    <w:basedOn w:val="a4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4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CA08" w:themeColor="accent1"/>
        <w:left w:val="single" w:sz="4" w:space="0" w:color="FFCA08" w:themeColor="accent1"/>
        <w:bottom w:val="single" w:sz="4" w:space="0" w:color="FFCA08" w:themeColor="accent1"/>
        <w:right w:val="single" w:sz="4" w:space="0" w:color="FFCA0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A08" w:themeFill="accent1"/>
      </w:tcPr>
    </w:tblStylePr>
    <w:tblStylePr w:type="lastRow">
      <w:rPr>
        <w:b/>
        <w:bCs/>
      </w:rPr>
      <w:tblPr/>
      <w:tcPr>
        <w:tcBorders>
          <w:top w:val="double" w:sz="4" w:space="0" w:color="FFCA0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A08" w:themeColor="accent1"/>
          <w:right w:val="single" w:sz="4" w:space="0" w:color="FFCA08" w:themeColor="accent1"/>
        </w:tcBorders>
      </w:tcPr>
    </w:tblStylePr>
    <w:tblStylePr w:type="band1Horz">
      <w:tblPr/>
      <w:tcPr>
        <w:tcBorders>
          <w:top w:val="single" w:sz="4" w:space="0" w:color="FFCA08" w:themeColor="accent1"/>
          <w:bottom w:val="single" w:sz="4" w:space="0" w:color="FFCA0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A08" w:themeColor="accent1"/>
          <w:left w:val="nil"/>
        </w:tcBorders>
      </w:tcPr>
    </w:tblStylePr>
    <w:tblStylePr w:type="swCell">
      <w:tblPr/>
      <w:tcPr>
        <w:tcBorders>
          <w:top w:val="double" w:sz="4" w:space="0" w:color="FFCA08" w:themeColor="accent1"/>
          <w:right w:val="nil"/>
        </w:tcBorders>
      </w:tcPr>
    </w:tblStylePr>
  </w:style>
  <w:style w:type="table" w:styleId="3-20">
    <w:name w:val="List Table 3 Accent 2"/>
    <w:basedOn w:val="a4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8931D" w:themeColor="accent2"/>
        <w:left w:val="single" w:sz="4" w:space="0" w:color="F8931D" w:themeColor="accent2"/>
        <w:bottom w:val="single" w:sz="4" w:space="0" w:color="F8931D" w:themeColor="accent2"/>
        <w:right w:val="single" w:sz="4" w:space="0" w:color="F8931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8931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8931D" w:themeColor="accent2"/>
          <w:right w:val="single" w:sz="4" w:space="0" w:color="F8931D" w:themeColor="accent2"/>
        </w:tcBorders>
      </w:tcPr>
    </w:tblStylePr>
    <w:tblStylePr w:type="band1Horz">
      <w:tblPr/>
      <w:tcPr>
        <w:tcBorders>
          <w:top w:val="single" w:sz="4" w:space="0" w:color="F8931D" w:themeColor="accent2"/>
          <w:bottom w:val="single" w:sz="4" w:space="0" w:color="F8931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8931D" w:themeColor="accent2"/>
          <w:left w:val="nil"/>
        </w:tcBorders>
      </w:tcPr>
    </w:tblStylePr>
    <w:tblStylePr w:type="swCell">
      <w:tblPr/>
      <w:tcPr>
        <w:tcBorders>
          <w:top w:val="double" w:sz="4" w:space="0" w:color="F8931D" w:themeColor="accent2"/>
          <w:right w:val="nil"/>
        </w:tcBorders>
      </w:tcPr>
    </w:tblStylePr>
  </w:style>
  <w:style w:type="table" w:styleId="3-30">
    <w:name w:val="List Table 3 Accent 3"/>
    <w:basedOn w:val="a4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3-40">
    <w:name w:val="List Table 3 Accent 4"/>
    <w:basedOn w:val="a4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C7016" w:themeColor="accent4"/>
        <w:left w:val="single" w:sz="4" w:space="0" w:color="EC7016" w:themeColor="accent4"/>
        <w:bottom w:val="single" w:sz="4" w:space="0" w:color="EC7016" w:themeColor="accent4"/>
        <w:right w:val="single" w:sz="4" w:space="0" w:color="EC701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C7016" w:themeFill="accent4"/>
      </w:tcPr>
    </w:tblStylePr>
    <w:tblStylePr w:type="lastRow">
      <w:rPr>
        <w:b/>
        <w:bCs/>
      </w:rPr>
      <w:tblPr/>
      <w:tcPr>
        <w:tcBorders>
          <w:top w:val="double" w:sz="4" w:space="0" w:color="EC701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C7016" w:themeColor="accent4"/>
          <w:right w:val="single" w:sz="4" w:space="0" w:color="EC7016" w:themeColor="accent4"/>
        </w:tcBorders>
      </w:tcPr>
    </w:tblStylePr>
    <w:tblStylePr w:type="band1Horz">
      <w:tblPr/>
      <w:tcPr>
        <w:tcBorders>
          <w:top w:val="single" w:sz="4" w:space="0" w:color="EC7016" w:themeColor="accent4"/>
          <w:bottom w:val="single" w:sz="4" w:space="0" w:color="EC701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C7016" w:themeColor="accent4"/>
          <w:left w:val="nil"/>
        </w:tcBorders>
      </w:tcPr>
    </w:tblStylePr>
    <w:tblStylePr w:type="swCell">
      <w:tblPr/>
      <w:tcPr>
        <w:tcBorders>
          <w:top w:val="double" w:sz="4" w:space="0" w:color="EC7016" w:themeColor="accent4"/>
          <w:right w:val="nil"/>
        </w:tcBorders>
      </w:tcPr>
    </w:tblStylePr>
  </w:style>
  <w:style w:type="table" w:styleId="3-50">
    <w:name w:val="List Table 3 Accent 5"/>
    <w:basedOn w:val="a4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64823" w:themeColor="accent5"/>
        <w:left w:val="single" w:sz="4" w:space="0" w:color="E64823" w:themeColor="accent5"/>
        <w:bottom w:val="single" w:sz="4" w:space="0" w:color="E64823" w:themeColor="accent5"/>
        <w:right w:val="single" w:sz="4" w:space="0" w:color="E6482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E6482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64823" w:themeColor="accent5"/>
          <w:right w:val="single" w:sz="4" w:space="0" w:color="E64823" w:themeColor="accent5"/>
        </w:tcBorders>
      </w:tcPr>
    </w:tblStylePr>
    <w:tblStylePr w:type="band1Horz">
      <w:tblPr/>
      <w:tcPr>
        <w:tcBorders>
          <w:top w:val="single" w:sz="4" w:space="0" w:color="E64823" w:themeColor="accent5"/>
          <w:bottom w:val="single" w:sz="4" w:space="0" w:color="E6482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64823" w:themeColor="accent5"/>
          <w:left w:val="nil"/>
        </w:tcBorders>
      </w:tcPr>
    </w:tblStylePr>
    <w:tblStylePr w:type="swCell">
      <w:tblPr/>
      <w:tcPr>
        <w:tcBorders>
          <w:top w:val="double" w:sz="4" w:space="0" w:color="E64823" w:themeColor="accent5"/>
          <w:right w:val="nil"/>
        </w:tcBorders>
      </w:tcPr>
    </w:tblStylePr>
  </w:style>
  <w:style w:type="table" w:styleId="3-60">
    <w:name w:val="List Table 3 Accent 6"/>
    <w:basedOn w:val="a4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47">
    <w:name w:val="List Table 4"/>
    <w:basedOn w:val="a4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4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A08" w:themeColor="accent1"/>
          <w:left w:val="single" w:sz="4" w:space="0" w:color="FFCA08" w:themeColor="accent1"/>
          <w:bottom w:val="single" w:sz="4" w:space="0" w:color="FFCA08" w:themeColor="accent1"/>
          <w:right w:val="single" w:sz="4" w:space="0" w:color="FFCA08" w:themeColor="accent1"/>
          <w:insideH w:val="nil"/>
        </w:tcBorders>
        <w:shd w:val="clear" w:color="auto" w:fill="FFCA08" w:themeFill="accent1"/>
      </w:tcPr>
    </w:tblStylePr>
    <w:tblStylePr w:type="lastRow">
      <w:rPr>
        <w:b/>
        <w:bCs/>
      </w:rPr>
      <w:tblPr/>
      <w:tcPr>
        <w:tcBorders>
          <w:top w:val="double" w:sz="4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4-20">
    <w:name w:val="List Table 4 Accent 2"/>
    <w:basedOn w:val="a4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4-30">
    <w:name w:val="List Table 4 Accent 3"/>
    <w:basedOn w:val="a4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4-40">
    <w:name w:val="List Table 4 Accent 4"/>
    <w:basedOn w:val="a4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7016" w:themeColor="accent4"/>
          <w:left w:val="single" w:sz="4" w:space="0" w:color="EC7016" w:themeColor="accent4"/>
          <w:bottom w:val="single" w:sz="4" w:space="0" w:color="EC7016" w:themeColor="accent4"/>
          <w:right w:val="single" w:sz="4" w:space="0" w:color="EC7016" w:themeColor="accent4"/>
          <w:insideH w:val="nil"/>
        </w:tcBorders>
        <w:shd w:val="clear" w:color="auto" w:fill="EC7016" w:themeFill="accent4"/>
      </w:tcPr>
    </w:tblStylePr>
    <w:tblStylePr w:type="lastRow">
      <w:rPr>
        <w:b/>
        <w:bCs/>
      </w:rPr>
      <w:tblPr/>
      <w:tcPr>
        <w:tcBorders>
          <w:top w:val="double" w:sz="4" w:space="0" w:color="F3A87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4-50">
    <w:name w:val="List Table 4 Accent 5"/>
    <w:basedOn w:val="a4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4-60">
    <w:name w:val="List Table 4 Accent 6"/>
    <w:basedOn w:val="a4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57">
    <w:name w:val="List Table 5 Dark"/>
    <w:basedOn w:val="a4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4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A08" w:themeColor="accent1"/>
        <w:left w:val="single" w:sz="24" w:space="0" w:color="FFCA08" w:themeColor="accent1"/>
        <w:bottom w:val="single" w:sz="24" w:space="0" w:color="FFCA08" w:themeColor="accent1"/>
        <w:right w:val="single" w:sz="24" w:space="0" w:color="FFCA08" w:themeColor="accent1"/>
      </w:tblBorders>
    </w:tblPr>
    <w:tcPr>
      <w:shd w:val="clear" w:color="auto" w:fill="FFCA0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4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8931D" w:themeColor="accent2"/>
        <w:left w:val="single" w:sz="24" w:space="0" w:color="F8931D" w:themeColor="accent2"/>
        <w:bottom w:val="single" w:sz="24" w:space="0" w:color="F8931D" w:themeColor="accent2"/>
        <w:right w:val="single" w:sz="24" w:space="0" w:color="F8931D" w:themeColor="accent2"/>
      </w:tblBorders>
    </w:tblPr>
    <w:tcPr>
      <w:shd w:val="clear" w:color="auto" w:fill="F8931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4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E8D3E" w:themeColor="accent3"/>
        <w:left w:val="single" w:sz="24" w:space="0" w:color="CE8D3E" w:themeColor="accent3"/>
        <w:bottom w:val="single" w:sz="24" w:space="0" w:color="CE8D3E" w:themeColor="accent3"/>
        <w:right w:val="single" w:sz="24" w:space="0" w:color="CE8D3E" w:themeColor="accent3"/>
      </w:tblBorders>
    </w:tblPr>
    <w:tcPr>
      <w:shd w:val="clear" w:color="auto" w:fill="CE8D3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4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C7016" w:themeColor="accent4"/>
        <w:left w:val="single" w:sz="24" w:space="0" w:color="EC7016" w:themeColor="accent4"/>
        <w:bottom w:val="single" w:sz="24" w:space="0" w:color="EC7016" w:themeColor="accent4"/>
        <w:right w:val="single" w:sz="24" w:space="0" w:color="EC7016" w:themeColor="accent4"/>
      </w:tblBorders>
    </w:tblPr>
    <w:tcPr>
      <w:shd w:val="clear" w:color="auto" w:fill="EC701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4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64823" w:themeColor="accent5"/>
        <w:left w:val="single" w:sz="24" w:space="0" w:color="E64823" w:themeColor="accent5"/>
        <w:bottom w:val="single" w:sz="24" w:space="0" w:color="E64823" w:themeColor="accent5"/>
        <w:right w:val="single" w:sz="24" w:space="0" w:color="E64823" w:themeColor="accent5"/>
      </w:tblBorders>
    </w:tblPr>
    <w:tcPr>
      <w:shd w:val="clear" w:color="auto" w:fill="E6482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4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C6A6A" w:themeColor="accent6"/>
        <w:left w:val="single" w:sz="24" w:space="0" w:color="9C6A6A" w:themeColor="accent6"/>
        <w:bottom w:val="single" w:sz="24" w:space="0" w:color="9C6A6A" w:themeColor="accent6"/>
        <w:right w:val="single" w:sz="24" w:space="0" w:color="9C6A6A" w:themeColor="accent6"/>
      </w:tblBorders>
    </w:tblPr>
    <w:tcPr>
      <w:shd w:val="clear" w:color="auto" w:fill="9C6A6A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3">
    <w:name w:val="List Table 6 Colorful"/>
    <w:basedOn w:val="a4"/>
    <w:uiPriority w:val="51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4"/>
    <w:uiPriority w:val="51"/>
    <w:rsid w:val="00572222"/>
    <w:pPr>
      <w:spacing w:after="0" w:line="240" w:lineRule="auto"/>
    </w:pPr>
    <w:rPr>
      <w:color w:val="C49A00" w:themeColor="accent1" w:themeShade="BF"/>
    </w:rPr>
    <w:tblPr>
      <w:tblStyleRowBandSize w:val="1"/>
      <w:tblStyleColBandSize w:val="1"/>
      <w:tblBorders>
        <w:top w:val="single" w:sz="4" w:space="0" w:color="FFCA08" w:themeColor="accent1"/>
        <w:bottom w:val="single" w:sz="4" w:space="0" w:color="FFCA0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FCA0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6-20">
    <w:name w:val="List Table 6 Colorful Accent 2"/>
    <w:basedOn w:val="a4"/>
    <w:uiPriority w:val="51"/>
    <w:rsid w:val="00572222"/>
    <w:pPr>
      <w:spacing w:after="0" w:line="240" w:lineRule="auto"/>
    </w:pPr>
    <w:rPr>
      <w:color w:val="C96E06" w:themeColor="accent2" w:themeShade="BF"/>
    </w:rPr>
    <w:tblPr>
      <w:tblStyleRowBandSize w:val="1"/>
      <w:tblStyleColBandSize w:val="1"/>
      <w:tblBorders>
        <w:top w:val="single" w:sz="4" w:space="0" w:color="F8931D" w:themeColor="accent2"/>
        <w:bottom w:val="single" w:sz="4" w:space="0" w:color="F8931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8931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6-30">
    <w:name w:val="List Table 6 Colorful Accent 3"/>
    <w:basedOn w:val="a4"/>
    <w:uiPriority w:val="51"/>
    <w:rsid w:val="00572222"/>
    <w:pPr>
      <w:spacing w:after="0" w:line="240" w:lineRule="auto"/>
    </w:pPr>
    <w:rPr>
      <w:color w:val="A06928" w:themeColor="accent3" w:themeShade="BF"/>
    </w:rPr>
    <w:tblPr>
      <w:tblStyleRowBandSize w:val="1"/>
      <w:tblStyleColBandSize w:val="1"/>
      <w:tblBorders>
        <w:top w:val="single" w:sz="4" w:space="0" w:color="CE8D3E" w:themeColor="accent3"/>
        <w:bottom w:val="single" w:sz="4" w:space="0" w:color="CE8D3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E8D3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6-40">
    <w:name w:val="List Table 6 Colorful Accent 4"/>
    <w:basedOn w:val="a4"/>
    <w:uiPriority w:val="51"/>
    <w:rsid w:val="00572222"/>
    <w:pPr>
      <w:spacing w:after="0" w:line="240" w:lineRule="auto"/>
    </w:pPr>
    <w:rPr>
      <w:color w:val="B2530E" w:themeColor="accent4" w:themeShade="BF"/>
    </w:rPr>
    <w:tblPr>
      <w:tblStyleRowBandSize w:val="1"/>
      <w:tblStyleColBandSize w:val="1"/>
      <w:tblBorders>
        <w:top w:val="single" w:sz="4" w:space="0" w:color="EC7016" w:themeColor="accent4"/>
        <w:bottom w:val="single" w:sz="4" w:space="0" w:color="EC701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EC701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6-50">
    <w:name w:val="List Table 6 Colorful Accent 5"/>
    <w:basedOn w:val="a4"/>
    <w:uiPriority w:val="51"/>
    <w:rsid w:val="00572222"/>
    <w:pPr>
      <w:spacing w:after="0" w:line="240" w:lineRule="auto"/>
    </w:pPr>
    <w:rPr>
      <w:color w:val="B23214" w:themeColor="accent5" w:themeShade="BF"/>
    </w:rPr>
    <w:tblPr>
      <w:tblStyleRowBandSize w:val="1"/>
      <w:tblStyleColBandSize w:val="1"/>
      <w:tblBorders>
        <w:top w:val="single" w:sz="4" w:space="0" w:color="E64823" w:themeColor="accent5"/>
        <w:bottom w:val="single" w:sz="4" w:space="0" w:color="E6482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6482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6-60">
    <w:name w:val="List Table 6 Colorful Accent 6"/>
    <w:basedOn w:val="a4"/>
    <w:uiPriority w:val="51"/>
    <w:rsid w:val="00572222"/>
    <w:pPr>
      <w:spacing w:after="0" w:line="240" w:lineRule="auto"/>
    </w:pPr>
    <w:rPr>
      <w:color w:val="754E4E" w:themeColor="accent6" w:themeShade="BF"/>
    </w:rPr>
    <w:tblPr>
      <w:tblStyleRowBandSize w:val="1"/>
      <w:tblStyleColBandSize w:val="1"/>
      <w:tblBorders>
        <w:top w:val="single" w:sz="4" w:space="0" w:color="9C6A6A" w:themeColor="accent6"/>
        <w:bottom w:val="single" w:sz="4" w:space="0" w:color="9C6A6A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C6A6A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73">
    <w:name w:val="List Table 7 Colorful"/>
    <w:basedOn w:val="a4"/>
    <w:uiPriority w:val="52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4"/>
    <w:uiPriority w:val="52"/>
    <w:rsid w:val="00572222"/>
    <w:pPr>
      <w:spacing w:after="0" w:line="240" w:lineRule="auto"/>
    </w:pPr>
    <w:rPr>
      <w:color w:val="C49A0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A0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A0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A0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A0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4"/>
    <w:uiPriority w:val="52"/>
    <w:rsid w:val="00572222"/>
    <w:pPr>
      <w:spacing w:after="0" w:line="240" w:lineRule="auto"/>
    </w:pPr>
    <w:rPr>
      <w:color w:val="C96E0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8931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8931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8931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8931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4"/>
    <w:uiPriority w:val="52"/>
    <w:rsid w:val="00572222"/>
    <w:pPr>
      <w:spacing w:after="0" w:line="240" w:lineRule="auto"/>
    </w:pPr>
    <w:rPr>
      <w:color w:val="A0692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E8D3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E8D3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E8D3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E8D3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4"/>
    <w:uiPriority w:val="52"/>
    <w:rsid w:val="00572222"/>
    <w:pPr>
      <w:spacing w:after="0" w:line="240" w:lineRule="auto"/>
    </w:pPr>
    <w:rPr>
      <w:color w:val="B2530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C701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C701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C701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C701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4"/>
    <w:uiPriority w:val="52"/>
    <w:rsid w:val="00572222"/>
    <w:pPr>
      <w:spacing w:after="0" w:line="240" w:lineRule="auto"/>
    </w:pPr>
    <w:rPr>
      <w:color w:val="B23214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6482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6482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6482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6482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4"/>
    <w:uiPriority w:val="52"/>
    <w:rsid w:val="00572222"/>
    <w:pPr>
      <w:spacing w:after="0" w:line="240" w:lineRule="auto"/>
    </w:pPr>
    <w:rPr>
      <w:color w:val="754E4E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C6A6A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C6A6A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C6A6A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C6A6A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2">
    <w:name w:val="macro"/>
    <w:link w:val="affff3"/>
    <w:uiPriority w:val="99"/>
    <w:semiHidden/>
    <w:unhideWhenUsed/>
    <w:rsid w:val="0057222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kern w:val="16"/>
      <w14:ligatures w14:val="standardContextual"/>
      <w14:numForm w14:val="oldStyle"/>
      <w14:numSpacing w14:val="proportional"/>
      <w14:cntxtAlts/>
    </w:rPr>
  </w:style>
  <w:style w:type="character" w:customStyle="1" w:styleId="affff3">
    <w:name w:val="宏文本 字符"/>
    <w:basedOn w:val="a3"/>
    <w:link w:val="affff2"/>
    <w:uiPriority w:val="99"/>
    <w:semiHidden/>
    <w:rsid w:val="00572222"/>
    <w:rPr>
      <w:rFonts w:ascii="Consolas" w:hAnsi="Consolas"/>
      <w:kern w:val="16"/>
      <w:sz w:val="22"/>
      <w14:ligatures w14:val="standardContextual"/>
      <w14:numForm w14:val="oldStyle"/>
      <w14:numSpacing w14:val="proportional"/>
      <w14:cntxtAlts/>
    </w:rPr>
  </w:style>
  <w:style w:type="table" w:styleId="14">
    <w:name w:val="Medium Grid 1"/>
    <w:basedOn w:val="a4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D745" w:themeColor="accent1" w:themeTint="BF"/>
        <w:left w:val="single" w:sz="8" w:space="0" w:color="FFD745" w:themeColor="accent1" w:themeTint="BF"/>
        <w:bottom w:val="single" w:sz="8" w:space="0" w:color="FFD745" w:themeColor="accent1" w:themeTint="BF"/>
        <w:right w:val="single" w:sz="8" w:space="0" w:color="FFD745" w:themeColor="accent1" w:themeTint="BF"/>
        <w:insideH w:val="single" w:sz="8" w:space="0" w:color="FFD745" w:themeColor="accent1" w:themeTint="BF"/>
        <w:insideV w:val="single" w:sz="8" w:space="0" w:color="FFD745" w:themeColor="accent1" w:themeTint="BF"/>
      </w:tblBorders>
    </w:tblPr>
    <w:tcPr>
      <w:shd w:val="clear" w:color="auto" w:fill="FFF1C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D74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83" w:themeFill="accent1" w:themeFillTint="7F"/>
      </w:tcPr>
    </w:tblStylePr>
    <w:tblStylePr w:type="band1Horz">
      <w:tblPr/>
      <w:tcPr>
        <w:shd w:val="clear" w:color="auto" w:fill="FFE483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9AD55" w:themeColor="accent2" w:themeTint="BF"/>
        <w:left w:val="single" w:sz="8" w:space="0" w:color="F9AD55" w:themeColor="accent2" w:themeTint="BF"/>
        <w:bottom w:val="single" w:sz="8" w:space="0" w:color="F9AD55" w:themeColor="accent2" w:themeTint="BF"/>
        <w:right w:val="single" w:sz="8" w:space="0" w:color="F9AD55" w:themeColor="accent2" w:themeTint="BF"/>
        <w:insideH w:val="single" w:sz="8" w:space="0" w:color="F9AD55" w:themeColor="accent2" w:themeTint="BF"/>
        <w:insideV w:val="single" w:sz="8" w:space="0" w:color="F9AD55" w:themeColor="accent2" w:themeTint="BF"/>
      </w:tblBorders>
    </w:tblPr>
    <w:tcPr>
      <w:shd w:val="clear" w:color="auto" w:fill="FDE4C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AD5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88E" w:themeFill="accent2" w:themeFillTint="7F"/>
      </w:tcPr>
    </w:tblStylePr>
    <w:tblStylePr w:type="band1Horz">
      <w:tblPr/>
      <w:tcPr>
        <w:shd w:val="clear" w:color="auto" w:fill="FBC88E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DAA96E" w:themeColor="accent3" w:themeTint="BF"/>
        <w:left w:val="single" w:sz="8" w:space="0" w:color="DAA96E" w:themeColor="accent3" w:themeTint="BF"/>
        <w:bottom w:val="single" w:sz="8" w:space="0" w:color="DAA96E" w:themeColor="accent3" w:themeTint="BF"/>
        <w:right w:val="single" w:sz="8" w:space="0" w:color="DAA96E" w:themeColor="accent3" w:themeTint="BF"/>
        <w:insideH w:val="single" w:sz="8" w:space="0" w:color="DAA96E" w:themeColor="accent3" w:themeTint="BF"/>
        <w:insideV w:val="single" w:sz="8" w:space="0" w:color="DAA96E" w:themeColor="accent3" w:themeTint="BF"/>
      </w:tblBorders>
    </w:tblPr>
    <w:tcPr>
      <w:shd w:val="clear" w:color="auto" w:fill="F3E2C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AA96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C59E" w:themeFill="accent3" w:themeFillTint="7F"/>
      </w:tcPr>
    </w:tblStylePr>
    <w:tblStylePr w:type="band1Horz">
      <w:tblPr/>
      <w:tcPr>
        <w:shd w:val="clear" w:color="auto" w:fill="E6C59E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09350" w:themeColor="accent4" w:themeTint="BF"/>
        <w:left w:val="single" w:sz="8" w:space="0" w:color="F09350" w:themeColor="accent4" w:themeTint="BF"/>
        <w:bottom w:val="single" w:sz="8" w:space="0" w:color="F09350" w:themeColor="accent4" w:themeTint="BF"/>
        <w:right w:val="single" w:sz="8" w:space="0" w:color="F09350" w:themeColor="accent4" w:themeTint="BF"/>
        <w:insideH w:val="single" w:sz="8" w:space="0" w:color="F09350" w:themeColor="accent4" w:themeTint="BF"/>
        <w:insideV w:val="single" w:sz="8" w:space="0" w:color="F09350" w:themeColor="accent4" w:themeTint="BF"/>
      </w:tblBorders>
    </w:tblPr>
    <w:tcPr>
      <w:shd w:val="clear" w:color="auto" w:fill="FADBC5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0935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B78A" w:themeFill="accent4" w:themeFillTint="7F"/>
      </w:tcPr>
    </w:tblStylePr>
    <w:tblStylePr w:type="band1Horz">
      <w:tblPr/>
      <w:tcPr>
        <w:shd w:val="clear" w:color="auto" w:fill="F5B78A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EC755A" w:themeColor="accent5" w:themeTint="BF"/>
        <w:left w:val="single" w:sz="8" w:space="0" w:color="EC755A" w:themeColor="accent5" w:themeTint="BF"/>
        <w:bottom w:val="single" w:sz="8" w:space="0" w:color="EC755A" w:themeColor="accent5" w:themeTint="BF"/>
        <w:right w:val="single" w:sz="8" w:space="0" w:color="EC755A" w:themeColor="accent5" w:themeTint="BF"/>
        <w:insideH w:val="single" w:sz="8" w:space="0" w:color="EC755A" w:themeColor="accent5" w:themeTint="BF"/>
        <w:insideV w:val="single" w:sz="8" w:space="0" w:color="EC755A" w:themeColor="accent5" w:themeTint="BF"/>
      </w:tblBorders>
    </w:tblPr>
    <w:tcPr>
      <w:shd w:val="clear" w:color="auto" w:fill="F8D1C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755A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391" w:themeFill="accent5" w:themeFillTint="7F"/>
      </w:tcPr>
    </w:tblStylePr>
    <w:tblStylePr w:type="band1Horz">
      <w:tblPr/>
      <w:tcPr>
        <w:shd w:val="clear" w:color="auto" w:fill="F2A391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B48F8F" w:themeColor="accent6" w:themeTint="BF"/>
        <w:left w:val="single" w:sz="8" w:space="0" w:color="B48F8F" w:themeColor="accent6" w:themeTint="BF"/>
        <w:bottom w:val="single" w:sz="8" w:space="0" w:color="B48F8F" w:themeColor="accent6" w:themeTint="BF"/>
        <w:right w:val="single" w:sz="8" w:space="0" w:color="B48F8F" w:themeColor="accent6" w:themeTint="BF"/>
        <w:insideH w:val="single" w:sz="8" w:space="0" w:color="B48F8F" w:themeColor="accent6" w:themeTint="BF"/>
        <w:insideV w:val="single" w:sz="8" w:space="0" w:color="B48F8F" w:themeColor="accent6" w:themeTint="BF"/>
      </w:tblBorders>
    </w:tblPr>
    <w:tcPr>
      <w:shd w:val="clear" w:color="auto" w:fill="E6DAD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8F8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B4B4" w:themeFill="accent6" w:themeFillTint="7F"/>
      </w:tcPr>
    </w:tblStylePr>
    <w:tblStylePr w:type="band1Horz">
      <w:tblPr/>
      <w:tcPr>
        <w:shd w:val="clear" w:color="auto" w:fill="CDB4B4" w:themeFill="accent6" w:themeFillTint="7F"/>
      </w:tcPr>
    </w:tblStylePr>
  </w:style>
  <w:style w:type="table" w:styleId="2e">
    <w:name w:val="Medium Grid 2"/>
    <w:basedOn w:val="a4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  <w:insideH w:val="single" w:sz="8" w:space="0" w:color="FFCA08" w:themeColor="accent1"/>
        <w:insideV w:val="single" w:sz="8" w:space="0" w:color="FFCA08" w:themeColor="accent1"/>
      </w:tblBorders>
    </w:tblPr>
    <w:tcPr>
      <w:shd w:val="clear" w:color="auto" w:fill="FFF1C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9E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4CD" w:themeFill="accent1" w:themeFillTint="33"/>
      </w:tcPr>
    </w:tblStylePr>
    <w:tblStylePr w:type="band1Vert">
      <w:tblPr/>
      <w:tcPr>
        <w:shd w:val="clear" w:color="auto" w:fill="FFE483" w:themeFill="accent1" w:themeFillTint="7F"/>
      </w:tcPr>
    </w:tblStylePr>
    <w:tblStylePr w:type="band1Horz">
      <w:tblPr/>
      <w:tcPr>
        <w:tcBorders>
          <w:insideH w:val="single" w:sz="6" w:space="0" w:color="FFCA08" w:themeColor="accent1"/>
          <w:insideV w:val="single" w:sz="6" w:space="0" w:color="FFCA08" w:themeColor="accent1"/>
        </w:tcBorders>
        <w:shd w:val="clear" w:color="auto" w:fill="FFE48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  <w:insideH w:val="single" w:sz="8" w:space="0" w:color="F8931D" w:themeColor="accent2"/>
        <w:insideV w:val="single" w:sz="8" w:space="0" w:color="F8931D" w:themeColor="accent2"/>
      </w:tblBorders>
    </w:tblPr>
    <w:tcPr>
      <w:shd w:val="clear" w:color="auto" w:fill="FDE4C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1" w:themeFill="accent2" w:themeFillTint="33"/>
      </w:tcPr>
    </w:tblStylePr>
    <w:tblStylePr w:type="band1Vert">
      <w:tblPr/>
      <w:tcPr>
        <w:shd w:val="clear" w:color="auto" w:fill="FBC88E" w:themeFill="accent2" w:themeFillTint="7F"/>
      </w:tcPr>
    </w:tblStylePr>
    <w:tblStylePr w:type="band1Horz">
      <w:tblPr/>
      <w:tcPr>
        <w:tcBorders>
          <w:insideH w:val="single" w:sz="6" w:space="0" w:color="F8931D" w:themeColor="accent2"/>
          <w:insideV w:val="single" w:sz="6" w:space="0" w:color="F8931D" w:themeColor="accent2"/>
        </w:tcBorders>
        <w:shd w:val="clear" w:color="auto" w:fill="FBC88E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  <w:insideH w:val="single" w:sz="8" w:space="0" w:color="CE8D3E" w:themeColor="accent3"/>
        <w:insideV w:val="single" w:sz="8" w:space="0" w:color="CE8D3E" w:themeColor="accent3"/>
      </w:tblBorders>
    </w:tblPr>
    <w:tcPr>
      <w:shd w:val="clear" w:color="auto" w:fill="F3E2C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F3E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7D8" w:themeFill="accent3" w:themeFillTint="33"/>
      </w:tcPr>
    </w:tblStylePr>
    <w:tblStylePr w:type="band1Vert">
      <w:tblPr/>
      <w:tcPr>
        <w:shd w:val="clear" w:color="auto" w:fill="E6C59E" w:themeFill="accent3" w:themeFillTint="7F"/>
      </w:tcPr>
    </w:tblStylePr>
    <w:tblStylePr w:type="band1Horz">
      <w:tblPr/>
      <w:tcPr>
        <w:tcBorders>
          <w:insideH w:val="single" w:sz="6" w:space="0" w:color="CE8D3E" w:themeColor="accent3"/>
          <w:insideV w:val="single" w:sz="6" w:space="0" w:color="CE8D3E" w:themeColor="accent3"/>
        </w:tcBorders>
        <w:shd w:val="clear" w:color="auto" w:fill="E6C59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  <w:insideH w:val="single" w:sz="8" w:space="0" w:color="EC7016" w:themeColor="accent4"/>
        <w:insideV w:val="single" w:sz="8" w:space="0" w:color="EC7016" w:themeColor="accent4"/>
      </w:tblBorders>
    </w:tblPr>
    <w:tcPr>
      <w:shd w:val="clear" w:color="auto" w:fill="FADBC5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DF0E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2D0" w:themeFill="accent4" w:themeFillTint="33"/>
      </w:tcPr>
    </w:tblStylePr>
    <w:tblStylePr w:type="band1Vert">
      <w:tblPr/>
      <w:tcPr>
        <w:shd w:val="clear" w:color="auto" w:fill="F5B78A" w:themeFill="accent4" w:themeFillTint="7F"/>
      </w:tcPr>
    </w:tblStylePr>
    <w:tblStylePr w:type="band1Horz">
      <w:tblPr/>
      <w:tcPr>
        <w:tcBorders>
          <w:insideH w:val="single" w:sz="6" w:space="0" w:color="EC7016" w:themeColor="accent4"/>
          <w:insideV w:val="single" w:sz="6" w:space="0" w:color="EC7016" w:themeColor="accent4"/>
        </w:tcBorders>
        <w:shd w:val="clear" w:color="auto" w:fill="F5B78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  <w:insideH w:val="single" w:sz="8" w:space="0" w:color="E64823" w:themeColor="accent5"/>
        <w:insideV w:val="single" w:sz="8" w:space="0" w:color="E64823" w:themeColor="accent5"/>
      </w:tblBorders>
    </w:tblPr>
    <w:tcPr>
      <w:shd w:val="clear" w:color="auto" w:fill="F8D1C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EC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AD3" w:themeFill="accent5" w:themeFillTint="33"/>
      </w:tcPr>
    </w:tblStylePr>
    <w:tblStylePr w:type="band1Vert">
      <w:tblPr/>
      <w:tcPr>
        <w:shd w:val="clear" w:color="auto" w:fill="F2A391" w:themeFill="accent5" w:themeFillTint="7F"/>
      </w:tcPr>
    </w:tblStylePr>
    <w:tblStylePr w:type="band1Horz">
      <w:tblPr/>
      <w:tcPr>
        <w:tcBorders>
          <w:insideH w:val="single" w:sz="6" w:space="0" w:color="E64823" w:themeColor="accent5"/>
          <w:insideV w:val="single" w:sz="6" w:space="0" w:color="E64823" w:themeColor="accent5"/>
        </w:tcBorders>
        <w:shd w:val="clear" w:color="auto" w:fill="F2A39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  <w:insideH w:val="single" w:sz="8" w:space="0" w:color="9C6A6A" w:themeColor="accent6"/>
        <w:insideV w:val="single" w:sz="8" w:space="0" w:color="9C6A6A" w:themeColor="accent6"/>
      </w:tblBorders>
    </w:tblPr>
    <w:tcPr>
      <w:shd w:val="clear" w:color="auto" w:fill="E6DAD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0F0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1E1" w:themeFill="accent6" w:themeFillTint="33"/>
      </w:tcPr>
    </w:tblStylePr>
    <w:tblStylePr w:type="band1Vert">
      <w:tblPr/>
      <w:tcPr>
        <w:shd w:val="clear" w:color="auto" w:fill="CDB4B4" w:themeFill="accent6" w:themeFillTint="7F"/>
      </w:tcPr>
    </w:tblStylePr>
    <w:tblStylePr w:type="band1Horz">
      <w:tblPr/>
      <w:tcPr>
        <w:tcBorders>
          <w:insideH w:val="single" w:sz="6" w:space="0" w:color="9C6A6A" w:themeColor="accent6"/>
          <w:insideV w:val="single" w:sz="6" w:space="0" w:color="9C6A6A" w:themeColor="accent6"/>
        </w:tcBorders>
        <w:shd w:val="clear" w:color="auto" w:fill="CDB4B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c">
    <w:name w:val="Medium Grid 3"/>
    <w:basedOn w:val="a4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4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1C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A0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A0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A0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E48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E483" w:themeFill="accent1" w:themeFillTint="7F"/>
      </w:tcPr>
    </w:tblStylePr>
  </w:style>
  <w:style w:type="table" w:styleId="3-21">
    <w:name w:val="Medium Grid 3 Accent 2"/>
    <w:basedOn w:val="a4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C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931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931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8931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8931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88E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88E" w:themeFill="accent2" w:themeFillTint="7F"/>
      </w:tcPr>
    </w:tblStylePr>
  </w:style>
  <w:style w:type="table" w:styleId="3-31">
    <w:name w:val="Medium Grid 3 Accent 3"/>
    <w:basedOn w:val="a4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E2C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E8D3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E8D3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E8D3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E8D3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6C59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6C59E" w:themeFill="accent3" w:themeFillTint="7F"/>
      </w:tcPr>
    </w:tblStylePr>
  </w:style>
  <w:style w:type="table" w:styleId="3-41">
    <w:name w:val="Medium Grid 3 Accent 4"/>
    <w:basedOn w:val="a4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BC5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701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701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C701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C701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B78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B78A" w:themeFill="accent4" w:themeFillTint="7F"/>
      </w:tcPr>
    </w:tblStylePr>
  </w:style>
  <w:style w:type="table" w:styleId="3-51">
    <w:name w:val="Medium Grid 3 Accent 5"/>
    <w:basedOn w:val="a4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D1C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482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482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6482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6482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A39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A391" w:themeFill="accent5" w:themeFillTint="7F"/>
      </w:tcPr>
    </w:tblStylePr>
  </w:style>
  <w:style w:type="table" w:styleId="3-61">
    <w:name w:val="Medium Grid 3 Accent 6"/>
    <w:basedOn w:val="a4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DAD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6A6A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6A6A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C6A6A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B4B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B4B4" w:themeFill="accent6" w:themeFillTint="7F"/>
      </w:tcPr>
    </w:tblStylePr>
  </w:style>
  <w:style w:type="table" w:styleId="15">
    <w:name w:val="Medium List 1"/>
    <w:basedOn w:val="a4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4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A08" w:themeColor="accent1"/>
        <w:bottom w:val="single" w:sz="8" w:space="0" w:color="FFCA0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A08" w:themeColor="accent1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FFCA08" w:themeColor="accent1"/>
          <w:bottom w:val="single" w:sz="8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A08" w:themeColor="accent1"/>
          <w:bottom w:val="single" w:sz="8" w:space="0" w:color="FFCA08" w:themeColor="accent1"/>
        </w:tcBorders>
      </w:tcPr>
    </w:tblStylePr>
    <w:tblStylePr w:type="band1Vert">
      <w:tblPr/>
      <w:tcPr>
        <w:shd w:val="clear" w:color="auto" w:fill="FFF1C1" w:themeFill="accent1" w:themeFillTint="3F"/>
      </w:tcPr>
    </w:tblStylePr>
    <w:tblStylePr w:type="band1Horz">
      <w:tblPr/>
      <w:tcPr>
        <w:shd w:val="clear" w:color="auto" w:fill="FFF1C1" w:themeFill="accent1" w:themeFillTint="3F"/>
      </w:tcPr>
    </w:tblStylePr>
  </w:style>
  <w:style w:type="table" w:styleId="1-22">
    <w:name w:val="Medium List 1 Accent 2"/>
    <w:basedOn w:val="a4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8931D" w:themeColor="accent2"/>
        <w:bottom w:val="single" w:sz="8" w:space="0" w:color="F8931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8931D" w:themeColor="accent2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F8931D" w:themeColor="accent2"/>
          <w:bottom w:val="single" w:sz="8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8931D" w:themeColor="accent2"/>
          <w:bottom w:val="single" w:sz="8" w:space="0" w:color="F8931D" w:themeColor="accent2"/>
        </w:tcBorders>
      </w:tcPr>
    </w:tblStylePr>
    <w:tblStylePr w:type="band1Vert">
      <w:tblPr/>
      <w:tcPr>
        <w:shd w:val="clear" w:color="auto" w:fill="FDE4C7" w:themeFill="accent2" w:themeFillTint="3F"/>
      </w:tcPr>
    </w:tblStylePr>
    <w:tblStylePr w:type="band1Horz">
      <w:tblPr/>
      <w:tcPr>
        <w:shd w:val="clear" w:color="auto" w:fill="FDE4C7" w:themeFill="accent2" w:themeFillTint="3F"/>
      </w:tcPr>
    </w:tblStylePr>
  </w:style>
  <w:style w:type="table" w:styleId="1-32">
    <w:name w:val="Medium List 1 Accent 3"/>
    <w:basedOn w:val="a4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E8D3E" w:themeColor="accent3"/>
        <w:bottom w:val="single" w:sz="8" w:space="0" w:color="CE8D3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E8D3E" w:themeColor="accent3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CE8D3E" w:themeColor="accent3"/>
          <w:bottom w:val="single" w:sz="8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E8D3E" w:themeColor="accent3"/>
          <w:bottom w:val="single" w:sz="8" w:space="0" w:color="CE8D3E" w:themeColor="accent3"/>
        </w:tcBorders>
      </w:tcPr>
    </w:tblStylePr>
    <w:tblStylePr w:type="band1Vert">
      <w:tblPr/>
      <w:tcPr>
        <w:shd w:val="clear" w:color="auto" w:fill="F3E2CF" w:themeFill="accent3" w:themeFillTint="3F"/>
      </w:tcPr>
    </w:tblStylePr>
    <w:tblStylePr w:type="band1Horz">
      <w:tblPr/>
      <w:tcPr>
        <w:shd w:val="clear" w:color="auto" w:fill="F3E2CF" w:themeFill="accent3" w:themeFillTint="3F"/>
      </w:tcPr>
    </w:tblStylePr>
  </w:style>
  <w:style w:type="table" w:styleId="1-42">
    <w:name w:val="Medium List 1 Accent 4"/>
    <w:basedOn w:val="a4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C7016" w:themeColor="accent4"/>
        <w:bottom w:val="single" w:sz="8" w:space="0" w:color="EC701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C7016" w:themeColor="accent4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EC7016" w:themeColor="accent4"/>
          <w:bottom w:val="single" w:sz="8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C7016" w:themeColor="accent4"/>
          <w:bottom w:val="single" w:sz="8" w:space="0" w:color="EC7016" w:themeColor="accent4"/>
        </w:tcBorders>
      </w:tcPr>
    </w:tblStylePr>
    <w:tblStylePr w:type="band1Vert">
      <w:tblPr/>
      <w:tcPr>
        <w:shd w:val="clear" w:color="auto" w:fill="FADBC5" w:themeFill="accent4" w:themeFillTint="3F"/>
      </w:tcPr>
    </w:tblStylePr>
    <w:tblStylePr w:type="band1Horz">
      <w:tblPr/>
      <w:tcPr>
        <w:shd w:val="clear" w:color="auto" w:fill="FADBC5" w:themeFill="accent4" w:themeFillTint="3F"/>
      </w:tcPr>
    </w:tblStylePr>
  </w:style>
  <w:style w:type="table" w:styleId="1-52">
    <w:name w:val="Medium List 1 Accent 5"/>
    <w:basedOn w:val="a4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64823" w:themeColor="accent5"/>
        <w:bottom w:val="single" w:sz="8" w:space="0" w:color="E6482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64823" w:themeColor="accent5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E64823" w:themeColor="accent5"/>
          <w:bottom w:val="single" w:sz="8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64823" w:themeColor="accent5"/>
          <w:bottom w:val="single" w:sz="8" w:space="0" w:color="E64823" w:themeColor="accent5"/>
        </w:tcBorders>
      </w:tcPr>
    </w:tblStylePr>
    <w:tblStylePr w:type="band1Vert">
      <w:tblPr/>
      <w:tcPr>
        <w:shd w:val="clear" w:color="auto" w:fill="F8D1C8" w:themeFill="accent5" w:themeFillTint="3F"/>
      </w:tcPr>
    </w:tblStylePr>
    <w:tblStylePr w:type="band1Horz">
      <w:tblPr/>
      <w:tcPr>
        <w:shd w:val="clear" w:color="auto" w:fill="F8D1C8" w:themeFill="accent5" w:themeFillTint="3F"/>
      </w:tcPr>
    </w:tblStylePr>
  </w:style>
  <w:style w:type="table" w:styleId="1-62">
    <w:name w:val="Medium List 1 Accent 6"/>
    <w:basedOn w:val="a4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C6A6A" w:themeColor="accent6"/>
        <w:bottom w:val="single" w:sz="8" w:space="0" w:color="9C6A6A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C6A6A" w:themeColor="accent6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9C6A6A" w:themeColor="accent6"/>
          <w:bottom w:val="single" w:sz="8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C6A6A" w:themeColor="accent6"/>
          <w:bottom w:val="single" w:sz="8" w:space="0" w:color="9C6A6A" w:themeColor="accent6"/>
        </w:tcBorders>
      </w:tcPr>
    </w:tblStylePr>
    <w:tblStylePr w:type="band1Vert">
      <w:tblPr/>
      <w:tcPr>
        <w:shd w:val="clear" w:color="auto" w:fill="E6DADA" w:themeFill="accent6" w:themeFillTint="3F"/>
      </w:tcPr>
    </w:tblStylePr>
    <w:tblStylePr w:type="band1Horz">
      <w:tblPr/>
      <w:tcPr>
        <w:shd w:val="clear" w:color="auto" w:fill="E6DADA" w:themeFill="accent6" w:themeFillTint="3F"/>
      </w:tcPr>
    </w:tblStylePr>
  </w:style>
  <w:style w:type="table" w:styleId="2f">
    <w:name w:val="Medium List 2"/>
    <w:basedOn w:val="a4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4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A0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A0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A0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1C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4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8931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8931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C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4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E8D3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E8D3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E8D3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E2C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4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C701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C701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C701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BC5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4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6482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6482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6482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1C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4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C6A6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C6A6A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C6A6A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DAD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6">
    <w:name w:val="Medium Shading 1"/>
    <w:basedOn w:val="a4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3">
    <w:name w:val="Medium Shading 1 Accent 1"/>
    <w:basedOn w:val="a4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D745" w:themeColor="accent1" w:themeTint="BF"/>
        <w:left w:val="single" w:sz="8" w:space="0" w:color="FFD745" w:themeColor="accent1" w:themeTint="BF"/>
        <w:bottom w:val="single" w:sz="8" w:space="0" w:color="FFD745" w:themeColor="accent1" w:themeTint="BF"/>
        <w:right w:val="single" w:sz="8" w:space="0" w:color="FFD745" w:themeColor="accent1" w:themeTint="BF"/>
        <w:insideH w:val="single" w:sz="8" w:space="0" w:color="FFD74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D745" w:themeColor="accent1" w:themeTint="BF"/>
          <w:left w:val="single" w:sz="8" w:space="0" w:color="FFD745" w:themeColor="accent1" w:themeTint="BF"/>
          <w:bottom w:val="single" w:sz="8" w:space="0" w:color="FFD745" w:themeColor="accent1" w:themeTint="BF"/>
          <w:right w:val="single" w:sz="8" w:space="0" w:color="FFD745" w:themeColor="accent1" w:themeTint="BF"/>
          <w:insideH w:val="nil"/>
          <w:insideV w:val="nil"/>
        </w:tcBorders>
        <w:shd w:val="clear" w:color="auto" w:fill="FFCA0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745" w:themeColor="accent1" w:themeTint="BF"/>
          <w:left w:val="single" w:sz="8" w:space="0" w:color="FFD745" w:themeColor="accent1" w:themeTint="BF"/>
          <w:bottom w:val="single" w:sz="8" w:space="0" w:color="FFD745" w:themeColor="accent1" w:themeTint="BF"/>
          <w:right w:val="single" w:sz="8" w:space="0" w:color="FFD74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1C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1C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4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9AD55" w:themeColor="accent2" w:themeTint="BF"/>
        <w:left w:val="single" w:sz="8" w:space="0" w:color="F9AD55" w:themeColor="accent2" w:themeTint="BF"/>
        <w:bottom w:val="single" w:sz="8" w:space="0" w:color="F9AD55" w:themeColor="accent2" w:themeTint="BF"/>
        <w:right w:val="single" w:sz="8" w:space="0" w:color="F9AD55" w:themeColor="accent2" w:themeTint="BF"/>
        <w:insideH w:val="single" w:sz="8" w:space="0" w:color="F9AD5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AD55" w:themeColor="accent2" w:themeTint="BF"/>
          <w:left w:val="single" w:sz="8" w:space="0" w:color="F9AD55" w:themeColor="accent2" w:themeTint="BF"/>
          <w:bottom w:val="single" w:sz="8" w:space="0" w:color="F9AD55" w:themeColor="accent2" w:themeTint="BF"/>
          <w:right w:val="single" w:sz="8" w:space="0" w:color="F9AD55" w:themeColor="accent2" w:themeTint="BF"/>
          <w:insideH w:val="nil"/>
          <w:insideV w:val="nil"/>
        </w:tcBorders>
        <w:shd w:val="clear" w:color="auto" w:fill="F8931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AD55" w:themeColor="accent2" w:themeTint="BF"/>
          <w:left w:val="single" w:sz="8" w:space="0" w:color="F9AD55" w:themeColor="accent2" w:themeTint="BF"/>
          <w:bottom w:val="single" w:sz="8" w:space="0" w:color="F9AD55" w:themeColor="accent2" w:themeTint="BF"/>
          <w:right w:val="single" w:sz="8" w:space="0" w:color="F9AD5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C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C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4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DAA96E" w:themeColor="accent3" w:themeTint="BF"/>
        <w:left w:val="single" w:sz="8" w:space="0" w:color="DAA96E" w:themeColor="accent3" w:themeTint="BF"/>
        <w:bottom w:val="single" w:sz="8" w:space="0" w:color="DAA96E" w:themeColor="accent3" w:themeTint="BF"/>
        <w:right w:val="single" w:sz="8" w:space="0" w:color="DAA96E" w:themeColor="accent3" w:themeTint="BF"/>
        <w:insideH w:val="single" w:sz="8" w:space="0" w:color="DAA96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AA96E" w:themeColor="accent3" w:themeTint="BF"/>
          <w:left w:val="single" w:sz="8" w:space="0" w:color="DAA96E" w:themeColor="accent3" w:themeTint="BF"/>
          <w:bottom w:val="single" w:sz="8" w:space="0" w:color="DAA96E" w:themeColor="accent3" w:themeTint="BF"/>
          <w:right w:val="single" w:sz="8" w:space="0" w:color="DAA96E" w:themeColor="accent3" w:themeTint="BF"/>
          <w:insideH w:val="nil"/>
          <w:insideV w:val="nil"/>
        </w:tcBorders>
        <w:shd w:val="clear" w:color="auto" w:fill="CE8D3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AA96E" w:themeColor="accent3" w:themeTint="BF"/>
          <w:left w:val="single" w:sz="8" w:space="0" w:color="DAA96E" w:themeColor="accent3" w:themeTint="BF"/>
          <w:bottom w:val="single" w:sz="8" w:space="0" w:color="DAA96E" w:themeColor="accent3" w:themeTint="BF"/>
          <w:right w:val="single" w:sz="8" w:space="0" w:color="DAA96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C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E2C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4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09350" w:themeColor="accent4" w:themeTint="BF"/>
        <w:left w:val="single" w:sz="8" w:space="0" w:color="F09350" w:themeColor="accent4" w:themeTint="BF"/>
        <w:bottom w:val="single" w:sz="8" w:space="0" w:color="F09350" w:themeColor="accent4" w:themeTint="BF"/>
        <w:right w:val="single" w:sz="8" w:space="0" w:color="F09350" w:themeColor="accent4" w:themeTint="BF"/>
        <w:insideH w:val="single" w:sz="8" w:space="0" w:color="F0935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09350" w:themeColor="accent4" w:themeTint="BF"/>
          <w:left w:val="single" w:sz="8" w:space="0" w:color="F09350" w:themeColor="accent4" w:themeTint="BF"/>
          <w:bottom w:val="single" w:sz="8" w:space="0" w:color="F09350" w:themeColor="accent4" w:themeTint="BF"/>
          <w:right w:val="single" w:sz="8" w:space="0" w:color="F09350" w:themeColor="accent4" w:themeTint="BF"/>
          <w:insideH w:val="nil"/>
          <w:insideV w:val="nil"/>
        </w:tcBorders>
        <w:shd w:val="clear" w:color="auto" w:fill="EC701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9350" w:themeColor="accent4" w:themeTint="BF"/>
          <w:left w:val="single" w:sz="8" w:space="0" w:color="F09350" w:themeColor="accent4" w:themeTint="BF"/>
          <w:bottom w:val="single" w:sz="8" w:space="0" w:color="F09350" w:themeColor="accent4" w:themeTint="BF"/>
          <w:right w:val="single" w:sz="8" w:space="0" w:color="F0935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C5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BC5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4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EC755A" w:themeColor="accent5" w:themeTint="BF"/>
        <w:left w:val="single" w:sz="8" w:space="0" w:color="EC755A" w:themeColor="accent5" w:themeTint="BF"/>
        <w:bottom w:val="single" w:sz="8" w:space="0" w:color="EC755A" w:themeColor="accent5" w:themeTint="BF"/>
        <w:right w:val="single" w:sz="8" w:space="0" w:color="EC755A" w:themeColor="accent5" w:themeTint="BF"/>
        <w:insideH w:val="single" w:sz="8" w:space="0" w:color="EC755A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755A" w:themeColor="accent5" w:themeTint="BF"/>
          <w:left w:val="single" w:sz="8" w:space="0" w:color="EC755A" w:themeColor="accent5" w:themeTint="BF"/>
          <w:bottom w:val="single" w:sz="8" w:space="0" w:color="EC755A" w:themeColor="accent5" w:themeTint="BF"/>
          <w:right w:val="single" w:sz="8" w:space="0" w:color="EC755A" w:themeColor="accent5" w:themeTint="BF"/>
          <w:insideH w:val="nil"/>
          <w:insideV w:val="nil"/>
        </w:tcBorders>
        <w:shd w:val="clear" w:color="auto" w:fill="E6482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755A" w:themeColor="accent5" w:themeTint="BF"/>
          <w:left w:val="single" w:sz="8" w:space="0" w:color="EC755A" w:themeColor="accent5" w:themeTint="BF"/>
          <w:bottom w:val="single" w:sz="8" w:space="0" w:color="EC755A" w:themeColor="accent5" w:themeTint="BF"/>
          <w:right w:val="single" w:sz="8" w:space="0" w:color="EC755A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1C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1C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4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B48F8F" w:themeColor="accent6" w:themeTint="BF"/>
        <w:left w:val="single" w:sz="8" w:space="0" w:color="B48F8F" w:themeColor="accent6" w:themeTint="BF"/>
        <w:bottom w:val="single" w:sz="8" w:space="0" w:color="B48F8F" w:themeColor="accent6" w:themeTint="BF"/>
        <w:right w:val="single" w:sz="8" w:space="0" w:color="B48F8F" w:themeColor="accent6" w:themeTint="BF"/>
        <w:insideH w:val="single" w:sz="8" w:space="0" w:color="B48F8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48F8F" w:themeColor="accent6" w:themeTint="BF"/>
          <w:left w:val="single" w:sz="8" w:space="0" w:color="B48F8F" w:themeColor="accent6" w:themeTint="BF"/>
          <w:bottom w:val="single" w:sz="8" w:space="0" w:color="B48F8F" w:themeColor="accent6" w:themeTint="BF"/>
          <w:right w:val="single" w:sz="8" w:space="0" w:color="B48F8F" w:themeColor="accent6" w:themeTint="BF"/>
          <w:insideH w:val="nil"/>
          <w:insideV w:val="nil"/>
        </w:tcBorders>
        <w:shd w:val="clear" w:color="auto" w:fill="9C6A6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8F8F" w:themeColor="accent6" w:themeTint="BF"/>
          <w:left w:val="single" w:sz="8" w:space="0" w:color="B48F8F" w:themeColor="accent6" w:themeTint="BF"/>
          <w:bottom w:val="single" w:sz="8" w:space="0" w:color="B48F8F" w:themeColor="accent6" w:themeTint="BF"/>
          <w:right w:val="single" w:sz="8" w:space="0" w:color="B48F8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DAD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DAD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0">
    <w:name w:val="Medium Shading 2"/>
    <w:basedOn w:val="a4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4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A0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A0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A0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4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8931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931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8931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4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E8D3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8D3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E8D3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3">
    <w:name w:val="Medium Shading 2 Accent 4"/>
    <w:basedOn w:val="a4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701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701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C701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4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482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482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482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4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6A6A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C6A6A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affff4">
    <w:name w:val="Message Header"/>
    <w:basedOn w:val="a1"/>
    <w:link w:val="affff5"/>
    <w:uiPriority w:val="99"/>
    <w:semiHidden/>
    <w:unhideWhenUsed/>
    <w:rsid w:val="0057222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5">
    <w:name w:val="信息标题 字符"/>
    <w:basedOn w:val="a3"/>
    <w:link w:val="affff4"/>
    <w:uiPriority w:val="99"/>
    <w:semiHidden/>
    <w:rsid w:val="00572222"/>
    <w:rPr>
      <w:rFonts w:asciiTheme="majorHAnsi" w:eastAsiaTheme="majorEastAsia" w:hAnsiTheme="majorHAnsi" w:cstheme="majorBidi"/>
      <w:kern w:val="16"/>
      <w:sz w:val="24"/>
      <w:szCs w:val="24"/>
      <w:shd w:val="pct20" w:color="auto" w:fill="auto"/>
      <w14:ligatures w14:val="standardContextual"/>
      <w14:numForm w14:val="oldStyle"/>
      <w14:numSpacing w14:val="proportional"/>
      <w14:cntxtAlts/>
    </w:rPr>
  </w:style>
  <w:style w:type="paragraph" w:styleId="affff6">
    <w:name w:val="No Spacing"/>
    <w:uiPriority w:val="1"/>
    <w:semiHidden/>
    <w:unhideWhenUsed/>
    <w:qFormat/>
    <w:rsid w:val="00572222"/>
    <w:pPr>
      <w:spacing w:after="0" w:line="240" w:lineRule="auto"/>
    </w:pPr>
    <w:rPr>
      <w:kern w:val="16"/>
      <w14:ligatures w14:val="standardContextual"/>
      <w14:numForm w14:val="oldStyle"/>
      <w14:numSpacing w14:val="proportional"/>
      <w14:cntxtAlts/>
    </w:rPr>
  </w:style>
  <w:style w:type="paragraph" w:styleId="affff7">
    <w:name w:val="Normal (Web)"/>
    <w:basedOn w:val="a1"/>
    <w:uiPriority w:val="99"/>
    <w:semiHidden/>
    <w:unhideWhenUsed/>
    <w:rsid w:val="00572222"/>
    <w:rPr>
      <w:rFonts w:ascii="Times New Roman" w:hAnsi="Times New Roman" w:cs="Times New Roman"/>
      <w:sz w:val="24"/>
      <w:szCs w:val="24"/>
    </w:rPr>
  </w:style>
  <w:style w:type="paragraph" w:styleId="affff8">
    <w:name w:val="Normal Indent"/>
    <w:basedOn w:val="a1"/>
    <w:uiPriority w:val="99"/>
    <w:semiHidden/>
    <w:unhideWhenUsed/>
    <w:rsid w:val="00572222"/>
    <w:pPr>
      <w:ind w:left="720"/>
    </w:pPr>
  </w:style>
  <w:style w:type="paragraph" w:styleId="affff9">
    <w:name w:val="Note Heading"/>
    <w:basedOn w:val="a1"/>
    <w:next w:val="a1"/>
    <w:link w:val="affffa"/>
    <w:uiPriority w:val="99"/>
    <w:semiHidden/>
    <w:unhideWhenUsed/>
    <w:rsid w:val="00572222"/>
    <w:pPr>
      <w:spacing w:after="0" w:line="240" w:lineRule="auto"/>
    </w:pPr>
  </w:style>
  <w:style w:type="character" w:customStyle="1" w:styleId="affffa">
    <w:name w:val="注释标题 字符"/>
    <w:basedOn w:val="a3"/>
    <w:link w:val="affff9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affffb">
    <w:name w:val="page number"/>
    <w:basedOn w:val="a3"/>
    <w:uiPriority w:val="99"/>
    <w:semiHidden/>
    <w:unhideWhenUsed/>
    <w:rsid w:val="00572222"/>
    <w:rPr>
      <w:sz w:val="22"/>
    </w:rPr>
  </w:style>
  <w:style w:type="table" w:styleId="17">
    <w:name w:val="Plain Table 1"/>
    <w:basedOn w:val="a4"/>
    <w:uiPriority w:val="4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1">
    <w:name w:val="Plain Table 2"/>
    <w:basedOn w:val="a4"/>
    <w:uiPriority w:val="41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d">
    <w:name w:val="Plain Table 3"/>
    <w:basedOn w:val="a4"/>
    <w:uiPriority w:val="42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8">
    <w:name w:val="Plain Table 4"/>
    <w:basedOn w:val="a4"/>
    <w:uiPriority w:val="43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8">
    <w:name w:val="Plain Table 5"/>
    <w:basedOn w:val="a4"/>
    <w:uiPriority w:val="44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c">
    <w:name w:val="Plain Text"/>
    <w:basedOn w:val="a1"/>
    <w:link w:val="affffd"/>
    <w:uiPriority w:val="99"/>
    <w:semiHidden/>
    <w:unhideWhenUsed/>
    <w:rsid w:val="00572222"/>
    <w:pPr>
      <w:spacing w:after="0" w:line="240" w:lineRule="auto"/>
    </w:pPr>
    <w:rPr>
      <w:rFonts w:ascii="Consolas" w:hAnsi="Consolas"/>
      <w:szCs w:val="21"/>
    </w:rPr>
  </w:style>
  <w:style w:type="character" w:customStyle="1" w:styleId="affffd">
    <w:name w:val="纯文本 字符"/>
    <w:basedOn w:val="a3"/>
    <w:link w:val="affffc"/>
    <w:uiPriority w:val="99"/>
    <w:semiHidden/>
    <w:rsid w:val="00572222"/>
    <w:rPr>
      <w:rFonts w:ascii="Consolas" w:hAnsi="Consolas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paragraph" w:styleId="affffe">
    <w:name w:val="Quote"/>
    <w:basedOn w:val="a1"/>
    <w:next w:val="a1"/>
    <w:link w:val="afffff"/>
    <w:uiPriority w:val="29"/>
    <w:semiHidden/>
    <w:qFormat/>
    <w:rsid w:val="0057222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f">
    <w:name w:val="引用 字符"/>
    <w:basedOn w:val="a3"/>
    <w:link w:val="affffe"/>
    <w:uiPriority w:val="29"/>
    <w:semiHidden/>
    <w:rsid w:val="00572222"/>
    <w:rPr>
      <w:i/>
      <w:iCs/>
      <w:color w:val="404040" w:themeColor="text1" w:themeTint="BF"/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ac">
    <w:name w:val="Salutation"/>
    <w:basedOn w:val="a1"/>
    <w:next w:val="a1"/>
    <w:link w:val="afffff0"/>
    <w:uiPriority w:val="5"/>
    <w:qFormat/>
    <w:rsid w:val="002E63ED"/>
  </w:style>
  <w:style w:type="character" w:customStyle="1" w:styleId="afffff0">
    <w:name w:val="称呼 字符"/>
    <w:basedOn w:val="a3"/>
    <w:link w:val="ac"/>
    <w:uiPriority w:val="5"/>
    <w:rsid w:val="002E63ED"/>
    <w:rPr>
      <w:rFonts w:eastAsia="Microsoft YaHei UI"/>
      <w:color w:val="auto"/>
    </w:rPr>
  </w:style>
  <w:style w:type="paragraph" w:styleId="af">
    <w:name w:val="Signature"/>
    <w:basedOn w:val="a1"/>
    <w:next w:val="a1"/>
    <w:link w:val="afffff1"/>
    <w:uiPriority w:val="7"/>
    <w:qFormat/>
    <w:rsid w:val="002E63ED"/>
    <w:pPr>
      <w:contextualSpacing/>
    </w:pPr>
  </w:style>
  <w:style w:type="character" w:customStyle="1" w:styleId="afffff1">
    <w:name w:val="签名 字符"/>
    <w:basedOn w:val="a3"/>
    <w:link w:val="af"/>
    <w:uiPriority w:val="7"/>
    <w:rsid w:val="002E63ED"/>
    <w:rPr>
      <w:rFonts w:eastAsia="Microsoft YaHei UI"/>
      <w:color w:val="auto"/>
    </w:rPr>
  </w:style>
  <w:style w:type="character" w:styleId="afffff2">
    <w:name w:val="Strong"/>
    <w:basedOn w:val="a3"/>
    <w:uiPriority w:val="19"/>
    <w:semiHidden/>
    <w:qFormat/>
    <w:rsid w:val="00572222"/>
    <w:rPr>
      <w:b/>
      <w:bCs/>
      <w:sz w:val="22"/>
    </w:rPr>
  </w:style>
  <w:style w:type="paragraph" w:styleId="afffff3">
    <w:name w:val="Subtitle"/>
    <w:basedOn w:val="a1"/>
    <w:next w:val="a1"/>
    <w:link w:val="afffff4"/>
    <w:uiPriority w:val="11"/>
    <w:semiHidden/>
    <w:unhideWhenUsed/>
    <w:qFormat/>
    <w:rsid w:val="0057222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fffff4">
    <w:name w:val="副标题 字符"/>
    <w:basedOn w:val="a3"/>
    <w:link w:val="afffff3"/>
    <w:uiPriority w:val="11"/>
    <w:semiHidden/>
    <w:rsid w:val="00572222"/>
    <w:rPr>
      <w:rFonts w:eastAsiaTheme="minorEastAsia"/>
      <w:color w:val="5A5A5A" w:themeColor="text1" w:themeTint="A5"/>
      <w:spacing w:val="15"/>
      <w:kern w:val="16"/>
      <w:sz w:val="22"/>
      <w:szCs w:val="22"/>
      <w14:ligatures w14:val="standardContextual"/>
      <w14:numForm w14:val="oldStyle"/>
      <w14:numSpacing w14:val="proportional"/>
      <w14:cntxtAlts/>
    </w:rPr>
  </w:style>
  <w:style w:type="character" w:styleId="afffff5">
    <w:name w:val="Subtle Emphasis"/>
    <w:basedOn w:val="a3"/>
    <w:uiPriority w:val="19"/>
    <w:semiHidden/>
    <w:qFormat/>
    <w:rsid w:val="00572222"/>
    <w:rPr>
      <w:i/>
      <w:iCs/>
      <w:color w:val="404040" w:themeColor="text1" w:themeTint="BF"/>
      <w:sz w:val="22"/>
    </w:rPr>
  </w:style>
  <w:style w:type="character" w:styleId="afffff6">
    <w:name w:val="Subtle Reference"/>
    <w:basedOn w:val="a3"/>
    <w:uiPriority w:val="31"/>
    <w:semiHidden/>
    <w:qFormat/>
    <w:rsid w:val="00572222"/>
    <w:rPr>
      <w:smallCaps/>
      <w:color w:val="5A5A5A" w:themeColor="text1" w:themeTint="A5"/>
      <w:sz w:val="22"/>
    </w:rPr>
  </w:style>
  <w:style w:type="table" w:styleId="18">
    <w:name w:val="Table 3D effects 1"/>
    <w:basedOn w:val="a4"/>
    <w:uiPriority w:val="99"/>
    <w:semiHidden/>
    <w:unhideWhenUsed/>
    <w:rsid w:val="00572222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3D effects 2"/>
    <w:basedOn w:val="a4"/>
    <w:uiPriority w:val="99"/>
    <w:semiHidden/>
    <w:unhideWhenUsed/>
    <w:rsid w:val="00572222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3D effects 3"/>
    <w:basedOn w:val="a4"/>
    <w:uiPriority w:val="99"/>
    <w:semiHidden/>
    <w:unhideWhenUsed/>
    <w:rsid w:val="00572222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Classic 1"/>
    <w:basedOn w:val="a4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lassic 2"/>
    <w:basedOn w:val="a4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lassic 3"/>
    <w:basedOn w:val="a4"/>
    <w:uiPriority w:val="99"/>
    <w:semiHidden/>
    <w:unhideWhenUsed/>
    <w:rsid w:val="00572222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lassic 4"/>
    <w:basedOn w:val="a4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Colorful 1"/>
    <w:basedOn w:val="a4"/>
    <w:uiPriority w:val="99"/>
    <w:semiHidden/>
    <w:unhideWhenUsed/>
    <w:rsid w:val="00572222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olorful 2"/>
    <w:basedOn w:val="a4"/>
    <w:uiPriority w:val="99"/>
    <w:semiHidden/>
    <w:unhideWhenUsed/>
    <w:rsid w:val="00572222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orful 3"/>
    <w:basedOn w:val="a4"/>
    <w:uiPriority w:val="99"/>
    <w:semiHidden/>
    <w:unhideWhenUsed/>
    <w:rsid w:val="00572222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Columns 1"/>
    <w:basedOn w:val="a4"/>
    <w:uiPriority w:val="99"/>
    <w:semiHidden/>
    <w:unhideWhenUsed/>
    <w:rsid w:val="00572222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4"/>
    <w:uiPriority w:val="99"/>
    <w:semiHidden/>
    <w:unhideWhenUsed/>
    <w:rsid w:val="00572222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umns 3"/>
    <w:basedOn w:val="a4"/>
    <w:uiPriority w:val="99"/>
    <w:semiHidden/>
    <w:unhideWhenUsed/>
    <w:rsid w:val="00572222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4"/>
    <w:uiPriority w:val="99"/>
    <w:semiHidden/>
    <w:unhideWhenUsed/>
    <w:rsid w:val="00572222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4"/>
    <w:uiPriority w:val="99"/>
    <w:semiHidden/>
    <w:unhideWhenUsed/>
    <w:rsid w:val="00572222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7">
    <w:name w:val="Table Contemporary"/>
    <w:basedOn w:val="a4"/>
    <w:uiPriority w:val="99"/>
    <w:semiHidden/>
    <w:unhideWhenUsed/>
    <w:rsid w:val="00572222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8">
    <w:name w:val="Table Elegant"/>
    <w:basedOn w:val="a4"/>
    <w:uiPriority w:val="99"/>
    <w:semiHidden/>
    <w:unhideWhenUsed/>
    <w:rsid w:val="00572222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c">
    <w:name w:val="Table Grid 1"/>
    <w:basedOn w:val="a4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Grid 2"/>
    <w:basedOn w:val="a4"/>
    <w:uiPriority w:val="99"/>
    <w:semiHidden/>
    <w:unhideWhenUsed/>
    <w:rsid w:val="00572222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Grid 3"/>
    <w:basedOn w:val="a4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Grid 4"/>
    <w:basedOn w:val="a4"/>
    <w:uiPriority w:val="99"/>
    <w:semiHidden/>
    <w:unhideWhenUsed/>
    <w:rsid w:val="00572222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4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4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4"/>
    <w:uiPriority w:val="99"/>
    <w:semiHidden/>
    <w:unhideWhenUsed/>
    <w:rsid w:val="00572222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uiPriority w:val="99"/>
    <w:semiHidden/>
    <w:unhideWhenUsed/>
    <w:rsid w:val="00572222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9">
    <w:name w:val="Grid Table Light"/>
    <w:basedOn w:val="a4"/>
    <w:uiPriority w:val="45"/>
    <w:rsid w:val="0057222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d">
    <w:name w:val="Table List 1"/>
    <w:basedOn w:val="a4"/>
    <w:uiPriority w:val="99"/>
    <w:semiHidden/>
    <w:unhideWhenUsed/>
    <w:rsid w:val="00572222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List 2"/>
    <w:basedOn w:val="a4"/>
    <w:uiPriority w:val="99"/>
    <w:semiHidden/>
    <w:unhideWhenUsed/>
    <w:rsid w:val="00572222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List 3"/>
    <w:basedOn w:val="a4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List 4"/>
    <w:basedOn w:val="a4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b">
    <w:name w:val="Table List 5"/>
    <w:basedOn w:val="a4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5">
    <w:name w:val="Table List 6"/>
    <w:basedOn w:val="a4"/>
    <w:uiPriority w:val="99"/>
    <w:semiHidden/>
    <w:unhideWhenUsed/>
    <w:rsid w:val="00572222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5">
    <w:name w:val="Table List 7"/>
    <w:basedOn w:val="a4"/>
    <w:uiPriority w:val="99"/>
    <w:semiHidden/>
    <w:unhideWhenUsed/>
    <w:rsid w:val="00572222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4"/>
    <w:uiPriority w:val="99"/>
    <w:semiHidden/>
    <w:unhideWhenUsed/>
    <w:rsid w:val="0057222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a">
    <w:name w:val="table of authorities"/>
    <w:basedOn w:val="a1"/>
    <w:next w:val="a1"/>
    <w:uiPriority w:val="99"/>
    <w:semiHidden/>
    <w:unhideWhenUsed/>
    <w:rsid w:val="00572222"/>
    <w:pPr>
      <w:spacing w:after="0"/>
      <w:ind w:left="220" w:hanging="220"/>
    </w:pPr>
  </w:style>
  <w:style w:type="paragraph" w:styleId="afffffb">
    <w:name w:val="table of figures"/>
    <w:basedOn w:val="a1"/>
    <w:next w:val="a1"/>
    <w:uiPriority w:val="99"/>
    <w:semiHidden/>
    <w:unhideWhenUsed/>
    <w:rsid w:val="00572222"/>
    <w:pPr>
      <w:spacing w:after="0"/>
    </w:pPr>
  </w:style>
  <w:style w:type="table" w:styleId="afffffc">
    <w:name w:val="Table Professional"/>
    <w:basedOn w:val="a4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e">
    <w:name w:val="Table Simple 1"/>
    <w:basedOn w:val="a4"/>
    <w:uiPriority w:val="99"/>
    <w:semiHidden/>
    <w:unhideWhenUsed/>
    <w:rsid w:val="00572222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imple 2"/>
    <w:basedOn w:val="a4"/>
    <w:uiPriority w:val="99"/>
    <w:semiHidden/>
    <w:unhideWhenUsed/>
    <w:rsid w:val="00572222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4">
    <w:name w:val="Table Simple 3"/>
    <w:basedOn w:val="a4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">
    <w:name w:val="Table Subtle 1"/>
    <w:basedOn w:val="a4"/>
    <w:uiPriority w:val="99"/>
    <w:semiHidden/>
    <w:unhideWhenUsed/>
    <w:rsid w:val="00572222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ubtle 2"/>
    <w:basedOn w:val="a4"/>
    <w:uiPriority w:val="99"/>
    <w:semiHidden/>
    <w:unhideWhenUsed/>
    <w:rsid w:val="00572222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d">
    <w:name w:val="Table Theme"/>
    <w:basedOn w:val="a4"/>
    <w:uiPriority w:val="99"/>
    <w:semiHidden/>
    <w:unhideWhenUsed/>
    <w:rsid w:val="00572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0">
    <w:name w:val="Table Web 1"/>
    <w:basedOn w:val="a4"/>
    <w:uiPriority w:val="99"/>
    <w:semiHidden/>
    <w:unhideWhenUsed/>
    <w:rsid w:val="00572222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Web 2"/>
    <w:basedOn w:val="a4"/>
    <w:uiPriority w:val="99"/>
    <w:semiHidden/>
    <w:unhideWhenUsed/>
    <w:rsid w:val="00572222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5">
    <w:name w:val="Table Web 3"/>
    <w:basedOn w:val="a4"/>
    <w:uiPriority w:val="99"/>
    <w:semiHidden/>
    <w:unhideWhenUsed/>
    <w:rsid w:val="00572222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e">
    <w:name w:val="Title"/>
    <w:basedOn w:val="a1"/>
    <w:next w:val="a1"/>
    <w:link w:val="affffff"/>
    <w:uiPriority w:val="10"/>
    <w:semiHidden/>
    <w:qFormat/>
    <w:rsid w:val="0057222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ffff">
    <w:name w:val="标题 字符"/>
    <w:basedOn w:val="a3"/>
    <w:link w:val="afffffe"/>
    <w:uiPriority w:val="10"/>
    <w:semiHidden/>
    <w:rsid w:val="0057222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  <w14:numForm w14:val="oldStyle"/>
      <w14:numSpacing w14:val="proportional"/>
      <w14:cntxtAlts/>
    </w:rPr>
  </w:style>
  <w:style w:type="paragraph" w:styleId="affffff0">
    <w:name w:val="toa heading"/>
    <w:basedOn w:val="a1"/>
    <w:next w:val="a1"/>
    <w:uiPriority w:val="99"/>
    <w:semiHidden/>
    <w:unhideWhenUsed/>
    <w:rsid w:val="00572222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a1"/>
    <w:next w:val="a1"/>
    <w:autoRedefine/>
    <w:uiPriority w:val="39"/>
    <w:semiHidden/>
    <w:unhideWhenUsed/>
    <w:rsid w:val="00572222"/>
    <w:pPr>
      <w:spacing w:after="100"/>
    </w:pPr>
  </w:style>
  <w:style w:type="paragraph" w:styleId="TOC2">
    <w:name w:val="toc 2"/>
    <w:basedOn w:val="a1"/>
    <w:next w:val="a1"/>
    <w:autoRedefine/>
    <w:uiPriority w:val="39"/>
    <w:semiHidden/>
    <w:unhideWhenUsed/>
    <w:rsid w:val="00572222"/>
    <w:pPr>
      <w:spacing w:after="100"/>
      <w:ind w:left="220"/>
    </w:pPr>
  </w:style>
  <w:style w:type="paragraph" w:styleId="TOC3">
    <w:name w:val="toc 3"/>
    <w:basedOn w:val="a1"/>
    <w:next w:val="a1"/>
    <w:autoRedefine/>
    <w:uiPriority w:val="39"/>
    <w:semiHidden/>
    <w:unhideWhenUsed/>
    <w:rsid w:val="00572222"/>
    <w:pPr>
      <w:spacing w:after="100"/>
      <w:ind w:left="440"/>
    </w:pPr>
  </w:style>
  <w:style w:type="paragraph" w:styleId="TOC4">
    <w:name w:val="toc 4"/>
    <w:basedOn w:val="a1"/>
    <w:next w:val="a1"/>
    <w:autoRedefine/>
    <w:uiPriority w:val="39"/>
    <w:semiHidden/>
    <w:unhideWhenUsed/>
    <w:rsid w:val="00572222"/>
    <w:pPr>
      <w:spacing w:after="100"/>
      <w:ind w:left="660"/>
    </w:pPr>
  </w:style>
  <w:style w:type="paragraph" w:styleId="TOC5">
    <w:name w:val="toc 5"/>
    <w:basedOn w:val="a1"/>
    <w:next w:val="a1"/>
    <w:autoRedefine/>
    <w:uiPriority w:val="39"/>
    <w:semiHidden/>
    <w:unhideWhenUsed/>
    <w:rsid w:val="00572222"/>
    <w:pPr>
      <w:spacing w:after="100"/>
      <w:ind w:left="880"/>
    </w:pPr>
  </w:style>
  <w:style w:type="paragraph" w:styleId="TOC6">
    <w:name w:val="toc 6"/>
    <w:basedOn w:val="a1"/>
    <w:next w:val="a1"/>
    <w:autoRedefine/>
    <w:uiPriority w:val="39"/>
    <w:semiHidden/>
    <w:unhideWhenUsed/>
    <w:rsid w:val="00572222"/>
    <w:pPr>
      <w:spacing w:after="100"/>
      <w:ind w:left="1100"/>
    </w:pPr>
  </w:style>
  <w:style w:type="paragraph" w:styleId="TOC7">
    <w:name w:val="toc 7"/>
    <w:basedOn w:val="a1"/>
    <w:next w:val="a1"/>
    <w:autoRedefine/>
    <w:uiPriority w:val="39"/>
    <w:semiHidden/>
    <w:unhideWhenUsed/>
    <w:rsid w:val="00572222"/>
    <w:pPr>
      <w:spacing w:after="100"/>
      <w:ind w:left="1320"/>
    </w:pPr>
  </w:style>
  <w:style w:type="paragraph" w:styleId="TOC8">
    <w:name w:val="toc 8"/>
    <w:basedOn w:val="a1"/>
    <w:next w:val="a1"/>
    <w:autoRedefine/>
    <w:uiPriority w:val="39"/>
    <w:semiHidden/>
    <w:unhideWhenUsed/>
    <w:rsid w:val="00572222"/>
    <w:pPr>
      <w:spacing w:after="100"/>
      <w:ind w:left="1540"/>
    </w:pPr>
  </w:style>
  <w:style w:type="paragraph" w:styleId="TOC9">
    <w:name w:val="toc 9"/>
    <w:basedOn w:val="a1"/>
    <w:next w:val="a1"/>
    <w:autoRedefine/>
    <w:uiPriority w:val="39"/>
    <w:semiHidden/>
    <w:unhideWhenUsed/>
    <w:rsid w:val="00572222"/>
    <w:pPr>
      <w:spacing w:after="100"/>
      <w:ind w:left="1760"/>
    </w:pPr>
  </w:style>
  <w:style w:type="paragraph" w:styleId="TOC">
    <w:name w:val="TOC Heading"/>
    <w:basedOn w:val="1"/>
    <w:next w:val="a1"/>
    <w:uiPriority w:val="39"/>
    <w:semiHidden/>
    <w:unhideWhenUsed/>
    <w:qFormat/>
    <w:rsid w:val="00572222"/>
    <w:pPr>
      <w:spacing w:before="240"/>
      <w:outlineLvl w:val="9"/>
    </w:pPr>
    <w:rPr>
      <w:b w:val="0"/>
      <w:bCs/>
      <w:color w:val="C49A00" w:themeColor="accent1" w:themeShade="BF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77388\AppData\Roaming\Microsoft\Templates\&#26102;&#23578;&#33014;&#22218;&#22270;&#26696;&#20256;&#30495;&#23553;&#38754;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积分">
  <a:themeElements>
    <a:clrScheme name="黄色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积分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积分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03ADD9-2051-4011-AB2D-3C93740990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ABEC855-EEBD-4127-9FE8-3C859C2AB8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1378AA-C410-4A11-8FB3-95FF0DA9DBB7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2BF0F106-CEAE-4322-8B5D-B69A5040D3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时尚胶囊图案传真封面.dotx</Template>
  <TotalTime>0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封底</dc:subject>
  <dc:creator/>
  <cp:lastModifiedBy/>
  <cp:revision>1</cp:revision>
  <dcterms:created xsi:type="dcterms:W3CDTF">2021-11-10T12:57:00Z</dcterms:created>
  <dcterms:modified xsi:type="dcterms:W3CDTF">2025-11-24T03:36:00Z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