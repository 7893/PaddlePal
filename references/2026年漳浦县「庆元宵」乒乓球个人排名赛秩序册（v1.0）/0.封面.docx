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692"/>
        <w:tblW w:w="5104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布局表格"/>
      </w:tblPr>
      <w:tblGrid>
        <w:gridCol w:w="9214"/>
      </w:tblGrid>
      <w:tr w:rsidR="00CB0809" w:rsidRPr="002E63ED" w14:paraId="2518273F" w14:textId="77777777" w:rsidTr="00BC3997">
        <w:trPr>
          <w:trHeight w:val="1077"/>
        </w:trPr>
        <w:tc>
          <w:tcPr>
            <w:tcW w:w="9214" w:type="dxa"/>
          </w:tcPr>
          <w:p w14:paraId="1548CE1F" w14:textId="565265C5" w:rsidR="00CB0809" w:rsidRPr="002E63ED" w:rsidRDefault="00CB0809" w:rsidP="00BC3997">
            <w:pPr>
              <w:jc w:val="right"/>
              <w:rPr>
                <w:rFonts w:ascii="Microsoft YaHei UI" w:hAnsi="Microsoft YaHei UI" w:hint="eastAsia"/>
              </w:rPr>
            </w:pPr>
          </w:p>
        </w:tc>
      </w:tr>
      <w:tr w:rsidR="003457BB" w:rsidRPr="00F56231" w14:paraId="54F1F9B8" w14:textId="77777777" w:rsidTr="00BC3997">
        <w:trPr>
          <w:trHeight w:val="189"/>
        </w:trPr>
        <w:tc>
          <w:tcPr>
            <w:tcW w:w="9214" w:type="dxa"/>
            <w:tcBorders>
              <w:bottom w:val="single" w:sz="18" w:space="0" w:color="39302A" w:themeColor="text2"/>
            </w:tcBorders>
          </w:tcPr>
          <w:p w14:paraId="64C782CE" w14:textId="0EABFD72" w:rsidR="001E1359" w:rsidRPr="00CB7CC6" w:rsidRDefault="005814C5" w:rsidP="009B50A2">
            <w:pPr>
              <w:pStyle w:val="a2"/>
              <w:jc w:val="center"/>
              <w:rPr>
                <w:rFonts w:ascii="方正粗圆简体" w:eastAsia="方正粗圆简体" w:hAnsi="Microsoft YaHei UI" w:hint="eastAsia"/>
                <w:sz w:val="64"/>
                <w:szCs w:val="64"/>
              </w:rPr>
            </w:pPr>
            <w:r w:rsidRPr="005814C5">
              <w:rPr>
                <w:rFonts w:ascii="方正粗圆简体" w:eastAsia="方正粗圆简体" w:hAnsi="Microsoft YaHei UI" w:hint="eastAsia"/>
                <w:color w:val="846700" w:themeColor="accent1" w:themeShade="80"/>
                <w:sz w:val="64"/>
                <w:szCs w:val="64"/>
              </w:rPr>
              <w:t>202</w:t>
            </w:r>
            <w:r w:rsidR="00200BF3">
              <w:rPr>
                <w:rFonts w:ascii="方正粗圆简体" w:eastAsia="方正粗圆简体" w:hAnsi="Microsoft YaHei UI" w:hint="eastAsia"/>
                <w:color w:val="846700" w:themeColor="accent1" w:themeShade="80"/>
                <w:sz w:val="64"/>
                <w:szCs w:val="64"/>
              </w:rPr>
              <w:t>6</w:t>
            </w:r>
            <w:r w:rsidRPr="005814C5">
              <w:rPr>
                <w:rFonts w:ascii="方正粗圆简体" w:eastAsia="方正粗圆简体" w:hAnsi="Microsoft YaHei UI" w:hint="eastAsia"/>
                <w:color w:val="846700" w:themeColor="accent1" w:themeShade="80"/>
                <w:sz w:val="64"/>
                <w:szCs w:val="64"/>
              </w:rPr>
              <w:t>年</w:t>
            </w:r>
            <w:r w:rsidR="00200BF3" w:rsidRPr="00200BF3">
              <w:rPr>
                <w:rFonts w:ascii="方正粗圆简体" w:eastAsia="方正粗圆简体" w:hAnsi="Microsoft YaHei UI" w:hint="eastAsia"/>
                <w:color w:val="846700" w:themeColor="accent1" w:themeShade="80"/>
                <w:sz w:val="64"/>
                <w:szCs w:val="64"/>
              </w:rPr>
              <w:t>漳浦县</w:t>
            </w:r>
            <w:r w:rsidR="00200BF3">
              <w:rPr>
                <w:rFonts w:ascii="方正粗圆简体" w:eastAsia="方正粗圆简体" w:hAnsi="Microsoft YaHei UI"/>
                <w:color w:val="846700" w:themeColor="accent1" w:themeShade="80"/>
                <w:sz w:val="64"/>
                <w:szCs w:val="64"/>
              </w:rPr>
              <w:br/>
            </w:r>
            <w:r w:rsidR="00200BF3">
              <w:rPr>
                <w:rFonts w:ascii="方正粗圆简体" w:eastAsia="方正粗圆简体" w:hAnsi="Microsoft YaHei UI" w:hint="eastAsia"/>
                <w:color w:val="846700" w:themeColor="accent1" w:themeShade="80"/>
                <w:sz w:val="64"/>
                <w:szCs w:val="64"/>
              </w:rPr>
              <w:t>“</w:t>
            </w:r>
            <w:r w:rsidR="00200BF3" w:rsidRPr="00200BF3">
              <w:rPr>
                <w:rFonts w:ascii="方正粗圆简体" w:eastAsia="方正粗圆简体" w:hAnsi="Microsoft YaHei UI" w:hint="eastAsia"/>
                <w:color w:val="846700" w:themeColor="accent1" w:themeShade="80"/>
                <w:sz w:val="64"/>
                <w:szCs w:val="64"/>
              </w:rPr>
              <w:t>庆元宵</w:t>
            </w:r>
            <w:r w:rsidR="00200BF3">
              <w:rPr>
                <w:rFonts w:ascii="方正粗圆简体" w:eastAsia="方正粗圆简体" w:hAnsi="Microsoft YaHei UI" w:hint="eastAsia"/>
                <w:color w:val="846700" w:themeColor="accent1" w:themeShade="80"/>
                <w:sz w:val="64"/>
                <w:szCs w:val="64"/>
              </w:rPr>
              <w:t>”</w:t>
            </w:r>
            <w:r w:rsidR="00200BF3" w:rsidRPr="00200BF3">
              <w:rPr>
                <w:rFonts w:ascii="方正粗圆简体" w:eastAsia="方正粗圆简体" w:hAnsi="Microsoft YaHei UI" w:hint="eastAsia"/>
                <w:color w:val="846700" w:themeColor="accent1" w:themeShade="80"/>
                <w:sz w:val="64"/>
                <w:szCs w:val="64"/>
              </w:rPr>
              <w:t>乒乓球个人排名赛</w:t>
            </w:r>
          </w:p>
        </w:tc>
      </w:tr>
      <w:tr w:rsidR="003457BB" w:rsidRPr="00BF16C9" w14:paraId="15E3B16E" w14:textId="77777777" w:rsidTr="00BC3997">
        <w:trPr>
          <w:trHeight w:val="189"/>
        </w:trPr>
        <w:tc>
          <w:tcPr>
            <w:tcW w:w="9214" w:type="dxa"/>
            <w:tcBorders>
              <w:top w:val="single" w:sz="18" w:space="0" w:color="39302A" w:themeColor="text2"/>
            </w:tcBorders>
          </w:tcPr>
          <w:p w14:paraId="6205DC5C" w14:textId="77777777" w:rsidR="003457BB" w:rsidRPr="002E63ED" w:rsidRDefault="003457BB" w:rsidP="00BC3997">
            <w:pPr>
              <w:pStyle w:val="a2"/>
              <w:rPr>
                <w:rFonts w:ascii="Microsoft YaHei UI" w:hAnsi="Microsoft YaHei UI" w:hint="eastAsia"/>
                <w:sz w:val="12"/>
              </w:rPr>
            </w:pPr>
          </w:p>
        </w:tc>
      </w:tr>
    </w:tbl>
    <w:p w14:paraId="09F3C7D5" w14:textId="7B6492B0" w:rsidR="006677BB" w:rsidRPr="00791ED3" w:rsidRDefault="006677BB" w:rsidP="007F3A9F">
      <w:pPr>
        <w:spacing w:line="240" w:lineRule="auto"/>
        <w:jc w:val="center"/>
        <w:rPr>
          <w:rFonts w:ascii="方正大黑简体" w:eastAsia="方正大黑简体" w:hAnsi="Noto Mono" w:cs="Noto Mono"/>
          <w:sz w:val="72"/>
          <w:szCs w:val="72"/>
        </w:rPr>
      </w:pPr>
    </w:p>
    <w:p w14:paraId="78724E76" w14:textId="0E7E7668" w:rsidR="007F3A9F" w:rsidRPr="00CB7CC6" w:rsidRDefault="00CB7CC6" w:rsidP="004B4840">
      <w:pPr>
        <w:spacing w:after="0" w:line="240" w:lineRule="auto"/>
        <w:jc w:val="center"/>
        <w:rPr>
          <w:rFonts w:ascii="得意黑" w:eastAsia="得意黑" w:hAnsi="得意黑" w:cs="Noto Mono" w:hint="eastAsia"/>
          <w:bCs/>
          <w:color w:val="E64823" w:themeColor="accent5"/>
          <w:w w:val="150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5">
                <w14:lumMod w14:val="20000"/>
                <w14:lumOff w14:val="80000"/>
              </w14:schemeClr>
            </w14:solidFill>
            <w14:prstDash w14:val="solid"/>
            <w14:round/>
          </w14:textOutline>
        </w:rPr>
      </w:pPr>
      <w:proofErr w:type="gramStart"/>
      <w:r w:rsidRPr="00CB7CC6">
        <w:rPr>
          <w:rFonts w:ascii="得意黑" w:eastAsia="得意黑" w:hAnsi="得意黑" w:cs="Noto Mono" w:hint="eastAsia"/>
          <w:bCs/>
          <w:color w:val="E64823" w:themeColor="accent5"/>
          <w:w w:val="150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5">
                <w14:lumMod w14:val="20000"/>
                <w14:lumOff w14:val="80000"/>
              </w14:schemeClr>
            </w14:solidFill>
            <w14:prstDash w14:val="solid"/>
            <w14:round/>
          </w14:textOutline>
        </w:rPr>
        <w:t>秩</w:t>
      </w:r>
      <w:proofErr w:type="gramEnd"/>
      <w:r w:rsidRPr="00CB7CC6">
        <w:rPr>
          <w:rFonts w:ascii="得意黑" w:eastAsia="得意黑" w:hAnsi="得意黑" w:cs="Noto Mono" w:hint="eastAsia"/>
          <w:bCs/>
          <w:color w:val="E64823" w:themeColor="accent5"/>
          <w:w w:val="150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5">
                <w14:lumMod w14:val="20000"/>
                <w14:lumOff w14:val="80000"/>
              </w14:schemeClr>
            </w14:solidFill>
            <w14:prstDash w14:val="solid"/>
            <w14:round/>
          </w14:textOutline>
        </w:rPr>
        <w:t xml:space="preserve"> 序 册</w:t>
      </w:r>
    </w:p>
    <w:p w14:paraId="393E0637" w14:textId="2A9AB1C5" w:rsidR="006677BB" w:rsidRPr="00791ED3" w:rsidRDefault="006677BB" w:rsidP="007F3A9F">
      <w:pPr>
        <w:spacing w:line="240" w:lineRule="auto"/>
        <w:jc w:val="center"/>
        <w:rPr>
          <w:rFonts w:ascii="方正大黑简体" w:eastAsia="方正大黑简体" w:hAnsi="Noto Mono" w:cs="Noto Mono"/>
          <w:sz w:val="72"/>
          <w:szCs w:val="72"/>
        </w:rPr>
      </w:pPr>
    </w:p>
    <w:p w14:paraId="32886617" w14:textId="77777777" w:rsidR="00791ED3" w:rsidRDefault="00791ED3" w:rsidP="00791ED3">
      <w:pPr>
        <w:spacing w:after="0" w:line="300" w:lineRule="auto"/>
        <w:ind w:leftChars="478" w:left="2552" w:hangingChars="500" w:hanging="1500"/>
        <w:rPr>
          <w:rFonts w:ascii="黑体" w:eastAsia="黑体" w:hAnsi="黑体" w:hint="eastAsia"/>
          <w:bCs/>
          <w:color w:val="846700" w:themeColor="accent1" w:themeShade="80"/>
          <w:spacing w:val="2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2A0200" w14:textId="77777777" w:rsidR="00200BF3" w:rsidRDefault="00200BF3" w:rsidP="00791ED3">
      <w:pPr>
        <w:spacing w:after="0" w:line="300" w:lineRule="auto"/>
        <w:ind w:leftChars="478" w:left="2552" w:hangingChars="500" w:hanging="1500"/>
        <w:rPr>
          <w:rFonts w:ascii="黑体" w:eastAsia="黑体" w:hAnsi="黑体"/>
          <w:bCs/>
          <w:color w:val="846700" w:themeColor="accent1" w:themeShade="80"/>
          <w:spacing w:val="2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1F00D0" w14:textId="77777777" w:rsidR="00200BF3" w:rsidRDefault="00200BF3" w:rsidP="00791ED3">
      <w:pPr>
        <w:spacing w:after="0" w:line="300" w:lineRule="auto"/>
        <w:ind w:leftChars="478" w:left="2552" w:hangingChars="500" w:hanging="1500"/>
        <w:rPr>
          <w:rFonts w:ascii="黑体" w:eastAsia="黑体" w:hAnsi="黑体"/>
          <w:bCs/>
          <w:color w:val="846700" w:themeColor="accent1" w:themeShade="80"/>
          <w:spacing w:val="2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F53DBB" w14:textId="77777777" w:rsidR="00200BF3" w:rsidRDefault="00200BF3" w:rsidP="00791ED3">
      <w:pPr>
        <w:spacing w:after="0" w:line="300" w:lineRule="auto"/>
        <w:ind w:leftChars="478" w:left="2552" w:hangingChars="500" w:hanging="1500"/>
        <w:rPr>
          <w:rFonts w:ascii="黑体" w:eastAsia="黑体" w:hAnsi="黑体"/>
          <w:bCs/>
          <w:color w:val="846700" w:themeColor="accent1" w:themeShade="80"/>
          <w:spacing w:val="2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D5B889" w14:textId="77777777" w:rsidR="00200BF3" w:rsidRDefault="00200BF3" w:rsidP="00791ED3">
      <w:pPr>
        <w:spacing w:after="0" w:line="300" w:lineRule="auto"/>
        <w:ind w:leftChars="478" w:left="2552" w:hangingChars="500" w:hanging="1500"/>
        <w:rPr>
          <w:rFonts w:ascii="黑体" w:eastAsia="黑体" w:hAnsi="黑体"/>
          <w:bCs/>
          <w:color w:val="846700" w:themeColor="accent1" w:themeShade="80"/>
          <w:spacing w:val="2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89B8C1" w14:textId="3F391AEE" w:rsidR="00EB5D36" w:rsidRPr="00283732" w:rsidRDefault="00CB7CC6" w:rsidP="00791ED3">
      <w:pPr>
        <w:spacing w:after="0" w:line="300" w:lineRule="auto"/>
        <w:ind w:leftChars="478" w:left="2952" w:hangingChars="500" w:hanging="1900"/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732"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比赛时间：</w:t>
      </w:r>
      <w:r w:rsidR="00CF4A86" w:rsidRPr="00283732"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283732" w:rsidRPr="00283732"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CF4A86" w:rsidRPr="00283732"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年</w:t>
      </w:r>
      <w:r w:rsidR="00283732" w:rsidRPr="00283732"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CF4A86" w:rsidRPr="00283732"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月</w:t>
      </w:r>
      <w:r w:rsidR="00283732" w:rsidRPr="00283732"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28、3月1日</w:t>
      </w:r>
    </w:p>
    <w:p w14:paraId="63985FD8" w14:textId="7E06AE2D" w:rsidR="00CB7CC6" w:rsidRPr="00283732" w:rsidRDefault="00CB7CC6" w:rsidP="00791ED3">
      <w:pPr>
        <w:spacing w:after="0" w:line="300" w:lineRule="auto"/>
        <w:ind w:leftChars="478" w:left="2952" w:hangingChars="500" w:hanging="1900"/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732"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比赛地点：</w:t>
      </w:r>
      <w:r w:rsidR="005814C5" w:rsidRPr="00283732">
        <w:rPr>
          <w:rFonts w:ascii="黑体" w:eastAsia="黑体" w:hAnsi="黑体" w:hint="eastAsia"/>
          <w:bCs/>
          <w:color w:val="846700" w:themeColor="accent1" w:themeShade="80"/>
          <w:spacing w:val="2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市行政中心体育馆</w:t>
      </w:r>
    </w:p>
    <w:sectPr w:rsidR="00CB7CC6" w:rsidRPr="00283732" w:rsidSect="004A175C">
      <w:headerReference w:type="default" r:id="rId11"/>
      <w:footerReference w:type="first" r:id="rId12"/>
      <w:pgSz w:w="11906" w:h="16838" w:code="9"/>
      <w:pgMar w:top="1440" w:right="1440" w:bottom="1418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B9093" w14:textId="77777777" w:rsidR="00327FBB" w:rsidRDefault="00327FBB">
      <w:pPr>
        <w:spacing w:after="0" w:line="240" w:lineRule="auto"/>
      </w:pPr>
      <w:r>
        <w:separator/>
      </w:r>
    </w:p>
    <w:p w14:paraId="6C3612AB" w14:textId="77777777" w:rsidR="00327FBB" w:rsidRDefault="00327FBB"/>
  </w:endnote>
  <w:endnote w:type="continuationSeparator" w:id="0">
    <w:p w14:paraId="01C53951" w14:textId="77777777" w:rsidR="00327FBB" w:rsidRDefault="00327FBB">
      <w:pPr>
        <w:spacing w:after="0" w:line="240" w:lineRule="auto"/>
      </w:pPr>
      <w:r>
        <w:continuationSeparator/>
      </w:r>
    </w:p>
    <w:p w14:paraId="06348EE7" w14:textId="77777777" w:rsidR="00327FBB" w:rsidRDefault="00327F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方正粗圆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大黑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Noto Mono">
    <w:charset w:val="00"/>
    <w:family w:val="modern"/>
    <w:pitch w:val="fixed"/>
    <w:sig w:usb0="E00002EF" w:usb1="4000205B" w:usb2="00000028" w:usb3="00000000" w:csb0="0000019F" w:csb1="00000000"/>
  </w:font>
  <w:font w:name="得意黑">
    <w:panose1 w:val="00000000000000000000"/>
    <w:charset w:val="86"/>
    <w:family w:val="auto"/>
    <w:pitch w:val="variable"/>
    <w:sig w:usb0="00000007" w:usb1="080E0000" w:usb2="00000010" w:usb3="00000000" w:csb0="0004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03D2D" w14:textId="77777777" w:rsidR="00752FC4" w:rsidRDefault="00752FC4" w:rsidP="00752FC4">
    <w:pPr>
      <w:pStyle w:val="a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B7D16" w14:textId="77777777" w:rsidR="00327FBB" w:rsidRDefault="00327FBB">
      <w:pPr>
        <w:spacing w:after="0" w:line="240" w:lineRule="auto"/>
      </w:pPr>
      <w:r>
        <w:separator/>
      </w:r>
    </w:p>
    <w:p w14:paraId="6DBA5B6E" w14:textId="77777777" w:rsidR="00327FBB" w:rsidRDefault="00327FBB"/>
  </w:footnote>
  <w:footnote w:type="continuationSeparator" w:id="0">
    <w:p w14:paraId="71FD4931" w14:textId="77777777" w:rsidR="00327FBB" w:rsidRDefault="00327FBB">
      <w:pPr>
        <w:spacing w:after="0" w:line="240" w:lineRule="auto"/>
      </w:pPr>
      <w:r>
        <w:continuationSeparator/>
      </w:r>
    </w:p>
    <w:p w14:paraId="1CEDDAD5" w14:textId="77777777" w:rsidR="00327FBB" w:rsidRDefault="00327F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F2E2" w14:textId="77777777" w:rsidR="001B4EEF" w:rsidRDefault="001B4EEF" w:rsidP="001B4EEF">
    <w:pPr>
      <w:pStyle w:val="a6"/>
    </w:pPr>
    <w:r>
      <w:rPr>
        <w:noProof/>
        <w:lang w:val="zh-CN" w:bidi="zh-CN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57C9FE9" wp14:editId="730050D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82130" cy="10065662"/>
              <wp:effectExtent l="0" t="0" r="0" b="0"/>
              <wp:wrapNone/>
              <wp:docPr id="2" name="组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2130" cy="10065662"/>
                        <a:chOff x="0" y="0"/>
                        <a:chExt cx="7782130" cy="10065662"/>
                      </a:xfrm>
                    </wpg:grpSpPr>
                    <wps:wsp>
                      <wps:cNvPr id="3" name="任意多边形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3720166"/>
                        </a:xfrm>
                        <a:custGeom>
                          <a:avLst/>
                          <a:gdLst>
                            <a:gd name="T0" fmla="*/ 0 w 872"/>
                            <a:gd name="T1" fmla="*/ 0 h 453"/>
                            <a:gd name="T2" fmla="*/ 0 w 872"/>
                            <a:gd name="T3" fmla="*/ 453 h 453"/>
                            <a:gd name="T4" fmla="*/ 87 w 872"/>
                            <a:gd name="T5" fmla="*/ 310 h 453"/>
                            <a:gd name="T6" fmla="*/ 108 w 872"/>
                            <a:gd name="T7" fmla="*/ 284 h 453"/>
                            <a:gd name="T8" fmla="*/ 133 w 872"/>
                            <a:gd name="T9" fmla="*/ 258 h 453"/>
                            <a:gd name="T10" fmla="*/ 581 w 872"/>
                            <a:gd name="T11" fmla="*/ 72 h 453"/>
                            <a:gd name="T12" fmla="*/ 872 w 872"/>
                            <a:gd name="T13" fmla="*/ 72 h 453"/>
                            <a:gd name="T14" fmla="*/ 872 w 872"/>
                            <a:gd name="T15" fmla="*/ 0 h 453"/>
                            <a:gd name="T16" fmla="*/ 0 w 872"/>
                            <a:gd name="T17" fmla="*/ 0 h 4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72" h="453">
                              <a:moveTo>
                                <a:pt x="0" y="0"/>
                              </a:moveTo>
                              <a:cubicBezTo>
                                <a:pt x="0" y="453"/>
                                <a:pt x="0" y="453"/>
                                <a:pt x="0" y="453"/>
                              </a:cubicBezTo>
                              <a:cubicBezTo>
                                <a:pt x="23" y="401"/>
                                <a:pt x="52" y="353"/>
                                <a:pt x="87" y="310"/>
                              </a:cubicBezTo>
                              <a:cubicBezTo>
                                <a:pt x="94" y="301"/>
                                <a:pt x="101" y="293"/>
                                <a:pt x="108" y="284"/>
                              </a:cubicBezTo>
                              <a:cubicBezTo>
                                <a:pt x="116" y="275"/>
                                <a:pt x="125" y="266"/>
                                <a:pt x="133" y="258"/>
                              </a:cubicBezTo>
                              <a:cubicBezTo>
                                <a:pt x="248" y="143"/>
                                <a:pt x="406" y="72"/>
                                <a:pt x="581" y="72"/>
                              </a:cubicBezTo>
                              <a:cubicBezTo>
                                <a:pt x="872" y="72"/>
                                <a:pt x="872" y="72"/>
                                <a:pt x="872" y="72"/>
                              </a:cubicBezTo>
                              <a:cubicBezTo>
                                <a:pt x="872" y="0"/>
                                <a:pt x="872" y="0"/>
                                <a:pt x="872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" name="任意多边形：形状 21"/>
                      <wps:cNvSpPr>
                        <a:spLocks/>
                      </wps:cNvSpPr>
                      <wps:spPr bwMode="auto">
                        <a:xfrm rot="10800000" flipH="1">
                          <a:off x="0" y="438150"/>
                          <a:ext cx="1738276" cy="1896280"/>
                        </a:xfrm>
                        <a:custGeom>
                          <a:avLst/>
                          <a:gdLst>
                            <a:gd name="connsiteX0" fmla="*/ 1628881 w 1738276"/>
                            <a:gd name="connsiteY0" fmla="*/ 1895780 h 1896280"/>
                            <a:gd name="connsiteX1" fmla="*/ 1700732 w 1738276"/>
                            <a:gd name="connsiteY1" fmla="*/ 1696892 h 1896280"/>
                            <a:gd name="connsiteX2" fmla="*/ 13603 w 1738276"/>
                            <a:gd name="connsiteY2" fmla="*/ 13572 h 1896280"/>
                            <a:gd name="connsiteX3" fmla="*/ 0 w 1738276"/>
                            <a:gd name="connsiteY3" fmla="*/ 0 h 1896280"/>
                            <a:gd name="connsiteX4" fmla="*/ 0 w 1738276"/>
                            <a:gd name="connsiteY4" fmla="*/ 329116 h 1896280"/>
                            <a:gd name="connsiteX5" fmla="*/ 19162 w 1738276"/>
                            <a:gd name="connsiteY5" fmla="*/ 353290 h 1896280"/>
                            <a:gd name="connsiteX6" fmla="*/ 1506705 w 1738276"/>
                            <a:gd name="connsiteY6" fmla="*/ 1831895 h 1896280"/>
                            <a:gd name="connsiteX7" fmla="*/ 1539043 w 1738276"/>
                            <a:gd name="connsiteY7" fmla="*/ 1864038 h 1896280"/>
                            <a:gd name="connsiteX8" fmla="*/ 1628881 w 1738276"/>
                            <a:gd name="connsiteY8" fmla="*/ 1895780 h 18962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738276" h="1896280">
                              <a:moveTo>
                                <a:pt x="1628881" y="1895780"/>
                              </a:moveTo>
                              <a:cubicBezTo>
                                <a:pt x="1716497" y="1887343"/>
                                <a:pt x="1783194" y="1774036"/>
                                <a:pt x="1700732" y="1696892"/>
                              </a:cubicBezTo>
                              <a:cubicBezTo>
                                <a:pt x="415301" y="414363"/>
                                <a:pt x="93943" y="93731"/>
                                <a:pt x="13603" y="13572"/>
                              </a:cubicBezTo>
                              <a:lnTo>
                                <a:pt x="0" y="0"/>
                              </a:lnTo>
                              <a:lnTo>
                                <a:pt x="0" y="329116"/>
                              </a:lnTo>
                              <a:lnTo>
                                <a:pt x="19162" y="353290"/>
                              </a:lnTo>
                              <a:cubicBezTo>
                                <a:pt x="1506705" y="1831895"/>
                                <a:pt x="1506705" y="1831895"/>
                                <a:pt x="1506705" y="1831895"/>
                              </a:cubicBezTo>
                              <a:cubicBezTo>
                                <a:pt x="1519640" y="1844752"/>
                                <a:pt x="1526108" y="1857610"/>
                                <a:pt x="1539043" y="1864038"/>
                              </a:cubicBezTo>
                              <a:cubicBezTo>
                                <a:pt x="1568147" y="1889753"/>
                                <a:pt x="1599676" y="1898593"/>
                                <a:pt x="1628881" y="1895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任意多边形：形状 23"/>
                      <wps:cNvSpPr>
                        <a:spLocks/>
                      </wps:cNvSpPr>
                      <wps:spPr bwMode="auto">
                        <a:xfrm rot="10800000" flipH="1">
                          <a:off x="0" y="57150"/>
                          <a:ext cx="2462115" cy="2685160"/>
                        </a:xfrm>
                        <a:custGeom>
                          <a:avLst/>
                          <a:gdLst>
                            <a:gd name="connsiteX0" fmla="*/ 2307676 w 2462115"/>
                            <a:gd name="connsiteY0" fmla="*/ 2684454 h 2685160"/>
                            <a:gd name="connsiteX1" fmla="*/ 2409112 w 2462115"/>
                            <a:gd name="connsiteY1" fmla="*/ 2403672 h 2685160"/>
                            <a:gd name="connsiteX2" fmla="*/ 5438 w 2462115"/>
                            <a:gd name="connsiteY2" fmla="*/ 5426 h 2685160"/>
                            <a:gd name="connsiteX3" fmla="*/ 0 w 2462115"/>
                            <a:gd name="connsiteY3" fmla="*/ 0 h 2685160"/>
                            <a:gd name="connsiteX4" fmla="*/ 0 w 2462115"/>
                            <a:gd name="connsiteY4" fmla="*/ 454256 h 2685160"/>
                            <a:gd name="connsiteX5" fmla="*/ 5467 w 2462115"/>
                            <a:gd name="connsiteY5" fmla="*/ 469395 h 2685160"/>
                            <a:gd name="connsiteX6" fmla="*/ 35142 w 2462115"/>
                            <a:gd name="connsiteY6" fmla="*/ 506832 h 2685160"/>
                            <a:gd name="connsiteX7" fmla="*/ 2135192 w 2462115"/>
                            <a:gd name="connsiteY7" fmla="*/ 2594263 h 2685160"/>
                            <a:gd name="connsiteX8" fmla="*/ 2180846 w 2462115"/>
                            <a:gd name="connsiteY8" fmla="*/ 2639642 h 2685160"/>
                            <a:gd name="connsiteX9" fmla="*/ 2307676 w 2462115"/>
                            <a:gd name="connsiteY9" fmla="*/ 2684454 h 2685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462115" h="2685160">
                              <a:moveTo>
                                <a:pt x="2307676" y="2684454"/>
                              </a:moveTo>
                              <a:cubicBezTo>
                                <a:pt x="2431368" y="2672542"/>
                                <a:pt x="2525528" y="2512581"/>
                                <a:pt x="2409112" y="2403672"/>
                              </a:cubicBezTo>
                              <a:cubicBezTo>
                                <a:pt x="443168" y="442167"/>
                                <a:pt x="74554" y="74385"/>
                                <a:pt x="5438" y="5426"/>
                              </a:cubicBezTo>
                              <a:lnTo>
                                <a:pt x="0" y="0"/>
                              </a:lnTo>
                              <a:lnTo>
                                <a:pt x="0" y="454256"/>
                              </a:lnTo>
                              <a:lnTo>
                                <a:pt x="5467" y="469395"/>
                              </a:lnTo>
                              <a:cubicBezTo>
                                <a:pt x="12315" y="484143"/>
                                <a:pt x="21446" y="497756"/>
                                <a:pt x="35142" y="506832"/>
                              </a:cubicBezTo>
                              <a:cubicBezTo>
                                <a:pt x="2135192" y="2594263"/>
                                <a:pt x="2135192" y="2594263"/>
                                <a:pt x="2135192" y="2594263"/>
                              </a:cubicBezTo>
                              <a:cubicBezTo>
                                <a:pt x="2153454" y="2612415"/>
                                <a:pt x="2162584" y="2630566"/>
                                <a:pt x="2180846" y="2639642"/>
                              </a:cubicBezTo>
                              <a:cubicBezTo>
                                <a:pt x="2221934" y="2675946"/>
                                <a:pt x="2266446" y="2688425"/>
                                <a:pt x="2307676" y="268445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任意多边形：形状 31"/>
                      <wps:cNvSpPr>
                        <a:spLocks/>
                      </wps:cNvSpPr>
                      <wps:spPr bwMode="auto">
                        <a:xfrm>
                          <a:off x="6705600" y="9115425"/>
                          <a:ext cx="1070039" cy="950237"/>
                        </a:xfrm>
                        <a:custGeom>
                          <a:avLst/>
                          <a:gdLst>
                            <a:gd name="connsiteX0" fmla="*/ 1070039 w 1070039"/>
                            <a:gd name="connsiteY0" fmla="*/ 0 h 950237"/>
                            <a:gd name="connsiteX1" fmla="*/ 1070039 w 1070039"/>
                            <a:gd name="connsiteY1" fmla="*/ 950237 h 950237"/>
                            <a:gd name="connsiteX2" fmla="*/ 0 w 1070039"/>
                            <a:gd name="connsiteY2" fmla="*/ 950237 h 9502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70039" h="950237">
                              <a:moveTo>
                                <a:pt x="1070039" y="0"/>
                              </a:moveTo>
                              <a:lnTo>
                                <a:pt x="1070039" y="950237"/>
                              </a:lnTo>
                              <a:lnTo>
                                <a:pt x="0" y="9502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任意多边形：形状 30"/>
                      <wps:cNvSpPr>
                        <a:spLocks/>
                      </wps:cNvSpPr>
                      <wps:spPr bwMode="auto">
                        <a:xfrm>
                          <a:off x="5780564" y="8289428"/>
                          <a:ext cx="1991837" cy="1776225"/>
                        </a:xfrm>
                        <a:custGeom>
                          <a:avLst/>
                          <a:gdLst>
                            <a:gd name="connsiteX0" fmla="*/ 1991837 w 1991837"/>
                            <a:gd name="connsiteY0" fmla="*/ 0 h 1776225"/>
                            <a:gd name="connsiteX1" fmla="*/ 1991837 w 1991837"/>
                            <a:gd name="connsiteY1" fmla="*/ 238843 h 1776225"/>
                            <a:gd name="connsiteX2" fmla="*/ 1991837 w 1991837"/>
                            <a:gd name="connsiteY2" fmla="*/ 829191 h 1776225"/>
                            <a:gd name="connsiteX3" fmla="*/ 925407 w 1991837"/>
                            <a:gd name="connsiteY3" fmla="*/ 1776225 h 1776225"/>
                            <a:gd name="connsiteX4" fmla="*/ 0 w 1991837"/>
                            <a:gd name="connsiteY4" fmla="*/ 1776225 h 17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991837" h="1776225">
                              <a:moveTo>
                                <a:pt x="1991837" y="0"/>
                              </a:moveTo>
                              <a:lnTo>
                                <a:pt x="1991837" y="238843"/>
                              </a:lnTo>
                              <a:lnTo>
                                <a:pt x="1991837" y="829191"/>
                              </a:lnTo>
                              <a:lnTo>
                                <a:pt x="925407" y="1776225"/>
                              </a:lnTo>
                              <a:lnTo>
                                <a:pt x="0" y="17762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任意多边形 8"/>
                      <wps:cNvSpPr>
                        <a:spLocks/>
                      </wps:cNvSpPr>
                      <wps:spPr bwMode="auto">
                        <a:xfrm>
                          <a:off x="6096000" y="8277225"/>
                          <a:ext cx="1679514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任意多边形：形状 29" descr="文档右下角处的页脚形状"/>
                      <wps:cNvSpPr>
                        <a:spLocks/>
                      </wps:cNvSpPr>
                      <wps:spPr bwMode="auto">
                        <a:xfrm>
                          <a:off x="5172075" y="7543800"/>
                          <a:ext cx="2605691" cy="2515287"/>
                        </a:xfrm>
                        <a:custGeom>
                          <a:avLst/>
                          <a:gdLst>
                            <a:gd name="connsiteX0" fmla="*/ 2591733 w 2605691"/>
                            <a:gd name="connsiteY0" fmla="*/ 0 h 2515287"/>
                            <a:gd name="connsiteX1" fmla="*/ 2605691 w 2605691"/>
                            <a:gd name="connsiteY1" fmla="*/ 0 h 2515287"/>
                            <a:gd name="connsiteX2" fmla="*/ 2605691 w 2605691"/>
                            <a:gd name="connsiteY2" fmla="*/ 373697 h 2515287"/>
                            <a:gd name="connsiteX3" fmla="*/ 2605691 w 2605691"/>
                            <a:gd name="connsiteY3" fmla="*/ 411067 h 2515287"/>
                            <a:gd name="connsiteX4" fmla="*/ 2549860 w 2605691"/>
                            <a:gd name="connsiteY4" fmla="*/ 485806 h 2515287"/>
                            <a:gd name="connsiteX5" fmla="*/ 344535 w 2605691"/>
                            <a:gd name="connsiteY5" fmla="*/ 2453944 h 2515287"/>
                            <a:gd name="connsiteX6" fmla="*/ 288704 w 2605691"/>
                            <a:gd name="connsiteY6" fmla="*/ 2503770 h 2515287"/>
                            <a:gd name="connsiteX7" fmla="*/ 271639 w 2605691"/>
                            <a:gd name="connsiteY7" fmla="*/ 2515287 h 2515287"/>
                            <a:gd name="connsiteX8" fmla="*/ 81037 w 2605691"/>
                            <a:gd name="connsiteY8" fmla="*/ 2515287 h 2515287"/>
                            <a:gd name="connsiteX9" fmla="*/ 49678 w 2605691"/>
                            <a:gd name="connsiteY9" fmla="*/ 2492870 h 2515287"/>
                            <a:gd name="connsiteX10" fmla="*/ 51423 w 2605691"/>
                            <a:gd name="connsiteY10" fmla="*/ 2267095 h 2515287"/>
                            <a:gd name="connsiteX11" fmla="*/ 2591733 w 2605691"/>
                            <a:gd name="connsiteY11" fmla="*/ 0 h 25152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605691" h="2515287">
                              <a:moveTo>
                                <a:pt x="2591733" y="0"/>
                              </a:moveTo>
                              <a:cubicBezTo>
                                <a:pt x="2605691" y="0"/>
                                <a:pt x="2605691" y="0"/>
                                <a:pt x="2605691" y="0"/>
                              </a:cubicBezTo>
                              <a:cubicBezTo>
                                <a:pt x="2605691" y="373697"/>
                                <a:pt x="2605691" y="373697"/>
                                <a:pt x="2605691" y="373697"/>
                              </a:cubicBezTo>
                              <a:cubicBezTo>
                                <a:pt x="2605691" y="386154"/>
                                <a:pt x="2605691" y="398610"/>
                                <a:pt x="2605691" y="411067"/>
                              </a:cubicBezTo>
                              <a:cubicBezTo>
                                <a:pt x="2591733" y="435980"/>
                                <a:pt x="2577776" y="460893"/>
                                <a:pt x="2549860" y="485806"/>
                              </a:cubicBezTo>
                              <a:cubicBezTo>
                                <a:pt x="344535" y="2453944"/>
                                <a:pt x="344535" y="2453944"/>
                                <a:pt x="344535" y="2453944"/>
                              </a:cubicBezTo>
                              <a:cubicBezTo>
                                <a:pt x="330578" y="2478857"/>
                                <a:pt x="316620" y="2491313"/>
                                <a:pt x="288704" y="2503770"/>
                              </a:cubicBezTo>
                              <a:lnTo>
                                <a:pt x="271639" y="2515287"/>
                              </a:lnTo>
                              <a:lnTo>
                                <a:pt x="81037" y="2515287"/>
                              </a:lnTo>
                              <a:lnTo>
                                <a:pt x="49678" y="2492870"/>
                              </a:lnTo>
                              <a:cubicBezTo>
                                <a:pt x="-7898" y="2435259"/>
                                <a:pt x="-25345" y="2341834"/>
                                <a:pt x="51423" y="2267095"/>
                              </a:cubicBezTo>
                              <a:cubicBezTo>
                                <a:pt x="2591733" y="0"/>
                                <a:pt x="2591733" y="0"/>
                                <a:pt x="25917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任意多边形 8"/>
                      <wps:cNvSpPr>
                        <a:spLocks/>
                      </wps:cNvSpPr>
                      <wps:spPr bwMode="auto">
                        <a:xfrm>
                          <a:off x="6086475" y="7705725"/>
                          <a:ext cx="1695655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DD0040A" id="组 2" o:spid="_x0000_s1026" alt="&quot;&quot;" style="position:absolute;margin-left:0;margin-top:0;width:612.75pt;height:792.55pt;z-index:251668480;mso-width-percent:1000;mso-height-percent:1000;mso-position-horizontal:center;mso-position-horizontal-relative:page;mso-position-vertical:center;mso-position-vertical-relative:page;mso-width-percent:1000;mso-height-percent:1000" coordsize="77821,100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">
              <v:shape id="任意多边形 6" o:spid="_x0000_s1027" style="position:absolute;width:77724;height:37201;visibility:visible;mso-wrap-style:square;v-text-anchor:top" coordsize="87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" path="m,c,453,,453,,453,23,401,52,353,87,310v7,-9,14,-17,21,-26c116,275,125,266,133,258,248,143,406,72,581,72v291,,291,,291,c872,,872,,872,l,xe" fillcolor="#f8931d [3205]" stroked="f">
                <v:path arrowok="t" o:connecttype="custom" o:connectlocs="0,0;0,3720166;775457,2545809;962637,2332290;1185469,2118770;5178629,591285;7772400,591285;7772400,0;0,0" o:connectangles="0,0,0,0,0,0,0,0,0"/>
              </v:shape>
              <v:shape id="任意多边形：形状 21" o:spid="_x0000_s1028" style="position:absolute;top:4381;width:17382;height:18963;rotation:180;flip:x;visibility:visible;mso-wrap-style:square;v-text-anchor:top" coordsize="1738276,189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" path="m1628881,1895780v87616,-8437,154313,-121744,71851,-198888c415301,414363,93943,93731,13603,13572l,,,329116r19162,24174c1506705,1831895,1506705,1831895,1506705,1831895v12935,12857,19403,25715,32338,32143c1568147,1889753,1599676,1898593,1628881,1895780xe" fillcolor="#e64823 [3208]" stroked="f">
                <v:path arrowok="t" o:connecttype="custom" o:connectlocs="1628881,1895780;1700732,1696892;13603,13572;0,0;0,329116;19162,353290;1506705,1831895;1539043,1864038;1628881,1895780" o:connectangles="0,0,0,0,0,0,0,0,0"/>
              </v:shape>
              <v:shape id="任意多边形：形状 23" o:spid="_x0000_s1029" style="position:absolute;top:571;width:24621;height:26852;rotation:180;flip:x;visibility:visible;mso-wrap-style:square;v-text-anchor:top" coordsize="2462115,26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" path="m2307676,2684454v123692,-11912,217852,-171873,101436,-280782c443168,442167,74554,74385,5438,5426l,,,454256r5467,15139c12315,484143,21446,497756,35142,506832,2135192,2594263,2135192,2594263,2135192,2594263v18262,18152,27392,36303,45654,45379c2221934,2675946,2266446,2688425,2307676,2684454xe" fillcolor="#ce8d3e [3206]" stroked="f">
                <v:path arrowok="t" o:connecttype="custom" o:connectlocs="2307676,2684454;2409112,2403672;5438,5426;0,0;0,454256;5467,469395;35142,506832;2135192,2594263;2180846,2639642;2307676,2684454" o:connectangles="0,0,0,0,0,0,0,0,0,0"/>
              </v:shape>
              <v:shape id="任意多边形：形状 31" o:spid="_x0000_s1030" style="position:absolute;left:67056;top:91154;width:10700;height:9502;visibility:visible;mso-wrap-style:square;v-text-anchor:top" coordsize="1070039,95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" path="m1070039,r,950237l,950237,1070039,xe" fillcolor="#f8931d [3205]" stroked="f">
                <v:path arrowok="t" o:connecttype="custom" o:connectlocs="1070039,0;1070039,950237;0,950237" o:connectangles="0,0,0"/>
              </v:shape>
              <v:shape id="任意多边形：形状 30" o:spid="_x0000_s1031" style="position:absolute;left:57805;top:82894;width:19919;height:17762;visibility:visible;mso-wrap-style:square;v-text-anchor:top" coordsize="1991837,17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" path="m1991837,r,238843l1991837,829191,925407,1776225,,1776225,1991837,xe" fillcolor="#ce8d3e [3206]" stroked="f">
                <v:path arrowok="t" o:connecttype="custom" o:connectlocs="1991837,0;1991837,238843;1991837,829191;925407,1776225;0,1776225" o:connectangles="0,0,0,0,0"/>
              </v:shape>
              <v:shape id="任意多边形 8" o:spid="_x0000_s1032" style="position:absolute;left:60960;top:82772;width:16795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" path="m11,182c193,,193,,193,v1,,1,,1,c194,30,194,30,194,30v,1,,2,,3c193,35,192,37,190,39,32,197,32,197,32,197v-1,2,-2,3,-4,4c16,212,,194,11,182xe" fillcolor="#ec7016 [3207]" stroked="f">
                <v:path arrowok="t" o:connecttype="custom" o:connectlocs="95230,1412099;1670857,0;1679514,0;1679514,232763;1679514,256040;1644885,302593;277033,1528480;242404,1559515;95230,1412099" o:connectangles="0,0,0,0,0,0,0,0,0"/>
              </v:shape>
              <v:shape id="任意多边形：形状 29" o:spid="_x0000_s1033" alt="文档右下角处的页脚形状" style="position:absolute;left:51720;top:75438;width:26057;height:25152;visibility:visible;mso-wrap-style:square;v-text-anchor:top" coordsize="2605691,251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" path="m2591733,v13958,,13958,,13958,c2605691,373697,2605691,373697,2605691,373697v,12457,,24913,,37370c2591733,435980,2577776,460893,2549860,485806,344535,2453944,344535,2453944,344535,2453944v-13957,24913,-27915,37369,-55831,49826l271639,2515287r-190602,l49678,2492870v-57576,-57611,-75023,-151036,1745,-225775c2591733,,2591733,,2591733,xe" fillcolor="#9c6a6a [3209]" stroked="f">
                <v:path arrowok="t" o:connecttype="custom" o:connectlocs="2591733,0;2605691,0;2605691,373697;2605691,411067;2549860,485806;344535,2453944;288704,2503770;271639,2515287;81037,2515287;49678,2492870;51423,2267095;2591733,0" o:connectangles="0,0,0,0,0,0,0,0,0,0,0,0"/>
              </v:shape>
              <v:shape id="任意多边形 8" o:spid="_x0000_s1034" style="position:absolute;left:60864;top:77057;width:16957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" path="m11,182c193,,193,,193,v1,,1,,1,c194,30,194,30,194,30v,1,,2,,3c193,35,192,37,190,39,32,197,32,197,32,197v-1,2,-2,3,-4,4c16,212,,194,11,182xe" fillcolor="#ffca08 [3204]" stroked="f">
                <v:path arrowok="t" o:connecttype="custom" o:connectlocs="96145,1412099;1686915,0;1695655,0;1695655,232763;1695655,256040;1660693,302593;279696,1528480;244734,1559515;96145,1412099" o:connectangles="0,0,0,0,0,0,0,0,0"/>
              </v:shape>
              <w10:wrap anchorx="page" anchory="page"/>
            </v:group>
          </w:pict>
        </mc:Fallback>
      </mc:AlternateContent>
    </w:r>
  </w:p>
  <w:p w14:paraId="2E6EA550" w14:textId="77777777" w:rsidR="001B4EEF" w:rsidRDefault="001B4EE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857205">
    <w:abstractNumId w:val="9"/>
  </w:num>
  <w:num w:numId="2" w16cid:durableId="1884320338">
    <w:abstractNumId w:val="7"/>
  </w:num>
  <w:num w:numId="3" w16cid:durableId="1590852299">
    <w:abstractNumId w:val="6"/>
  </w:num>
  <w:num w:numId="4" w16cid:durableId="2031567273">
    <w:abstractNumId w:val="5"/>
  </w:num>
  <w:num w:numId="5" w16cid:durableId="1961691990">
    <w:abstractNumId w:val="4"/>
  </w:num>
  <w:num w:numId="6" w16cid:durableId="286011434">
    <w:abstractNumId w:val="8"/>
  </w:num>
  <w:num w:numId="7" w16cid:durableId="1109085409">
    <w:abstractNumId w:val="3"/>
  </w:num>
  <w:num w:numId="8" w16cid:durableId="315644822">
    <w:abstractNumId w:val="2"/>
  </w:num>
  <w:num w:numId="9" w16cid:durableId="334041439">
    <w:abstractNumId w:val="1"/>
  </w:num>
  <w:num w:numId="10" w16cid:durableId="65780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D2"/>
    <w:rsid w:val="000115CE"/>
    <w:rsid w:val="00031490"/>
    <w:rsid w:val="00054189"/>
    <w:rsid w:val="000828F4"/>
    <w:rsid w:val="000917D9"/>
    <w:rsid w:val="000947D1"/>
    <w:rsid w:val="000A6D9C"/>
    <w:rsid w:val="000C7891"/>
    <w:rsid w:val="000F51EC"/>
    <w:rsid w:val="000F7122"/>
    <w:rsid w:val="0016769B"/>
    <w:rsid w:val="00192FE5"/>
    <w:rsid w:val="001A2D13"/>
    <w:rsid w:val="001A43A2"/>
    <w:rsid w:val="001B4EEF"/>
    <w:rsid w:val="001B55D2"/>
    <w:rsid w:val="001B689C"/>
    <w:rsid w:val="001E1359"/>
    <w:rsid w:val="00200635"/>
    <w:rsid w:val="00200BF3"/>
    <w:rsid w:val="002141E8"/>
    <w:rsid w:val="00232490"/>
    <w:rsid w:val="002357D2"/>
    <w:rsid w:val="00254E0D"/>
    <w:rsid w:val="0025580C"/>
    <w:rsid w:val="002823D2"/>
    <w:rsid w:val="00283732"/>
    <w:rsid w:val="002B5C60"/>
    <w:rsid w:val="002C3C0B"/>
    <w:rsid w:val="002E63ED"/>
    <w:rsid w:val="003276B8"/>
    <w:rsid w:val="00327FBB"/>
    <w:rsid w:val="00343422"/>
    <w:rsid w:val="003457BB"/>
    <w:rsid w:val="0038000D"/>
    <w:rsid w:val="00385ACF"/>
    <w:rsid w:val="00435A76"/>
    <w:rsid w:val="00441A75"/>
    <w:rsid w:val="00475897"/>
    <w:rsid w:val="00477474"/>
    <w:rsid w:val="00480B7F"/>
    <w:rsid w:val="004849EC"/>
    <w:rsid w:val="004A175C"/>
    <w:rsid w:val="004A1893"/>
    <w:rsid w:val="004B4840"/>
    <w:rsid w:val="004C4A44"/>
    <w:rsid w:val="004F1A85"/>
    <w:rsid w:val="00500091"/>
    <w:rsid w:val="00500223"/>
    <w:rsid w:val="005072C7"/>
    <w:rsid w:val="005125BB"/>
    <w:rsid w:val="005264AB"/>
    <w:rsid w:val="00532DD4"/>
    <w:rsid w:val="00534BDE"/>
    <w:rsid w:val="00537ACB"/>
    <w:rsid w:val="00537F9C"/>
    <w:rsid w:val="00572222"/>
    <w:rsid w:val="005814C5"/>
    <w:rsid w:val="00583F0A"/>
    <w:rsid w:val="005A47E7"/>
    <w:rsid w:val="005A4A9D"/>
    <w:rsid w:val="005D3DA6"/>
    <w:rsid w:val="005E4514"/>
    <w:rsid w:val="006415CB"/>
    <w:rsid w:val="006677BB"/>
    <w:rsid w:val="00675317"/>
    <w:rsid w:val="006B0090"/>
    <w:rsid w:val="006C103F"/>
    <w:rsid w:val="006C4B8D"/>
    <w:rsid w:val="00701E26"/>
    <w:rsid w:val="00710422"/>
    <w:rsid w:val="00744EA9"/>
    <w:rsid w:val="00752FC4"/>
    <w:rsid w:val="00757E9C"/>
    <w:rsid w:val="0078010C"/>
    <w:rsid w:val="00791ED3"/>
    <w:rsid w:val="007B4C91"/>
    <w:rsid w:val="007D70F7"/>
    <w:rsid w:val="007F3A9F"/>
    <w:rsid w:val="00814C07"/>
    <w:rsid w:val="0082685B"/>
    <w:rsid w:val="00830C5F"/>
    <w:rsid w:val="00834A33"/>
    <w:rsid w:val="008373C0"/>
    <w:rsid w:val="008844BD"/>
    <w:rsid w:val="00896EE1"/>
    <w:rsid w:val="008C1482"/>
    <w:rsid w:val="008D0AA7"/>
    <w:rsid w:val="008D5C49"/>
    <w:rsid w:val="008E5511"/>
    <w:rsid w:val="008F26F5"/>
    <w:rsid w:val="00912A0A"/>
    <w:rsid w:val="00926706"/>
    <w:rsid w:val="0094632E"/>
    <w:rsid w:val="009468D3"/>
    <w:rsid w:val="009472EA"/>
    <w:rsid w:val="00971C9D"/>
    <w:rsid w:val="00990E3D"/>
    <w:rsid w:val="009B50A2"/>
    <w:rsid w:val="009C60BF"/>
    <w:rsid w:val="009F78C6"/>
    <w:rsid w:val="00A17117"/>
    <w:rsid w:val="00A763AE"/>
    <w:rsid w:val="00AF05F7"/>
    <w:rsid w:val="00B17EE0"/>
    <w:rsid w:val="00B311F0"/>
    <w:rsid w:val="00B63133"/>
    <w:rsid w:val="00B73664"/>
    <w:rsid w:val="00B927E7"/>
    <w:rsid w:val="00BB5630"/>
    <w:rsid w:val="00BC0F0A"/>
    <w:rsid w:val="00BC1E9E"/>
    <w:rsid w:val="00BC3997"/>
    <w:rsid w:val="00BD194B"/>
    <w:rsid w:val="00BE33BF"/>
    <w:rsid w:val="00BF16C9"/>
    <w:rsid w:val="00C05A1B"/>
    <w:rsid w:val="00C11980"/>
    <w:rsid w:val="00C12712"/>
    <w:rsid w:val="00C33E88"/>
    <w:rsid w:val="00C61AE2"/>
    <w:rsid w:val="00C70753"/>
    <w:rsid w:val="00CA0A76"/>
    <w:rsid w:val="00CB0809"/>
    <w:rsid w:val="00CB7CC6"/>
    <w:rsid w:val="00CE03D2"/>
    <w:rsid w:val="00CF4A86"/>
    <w:rsid w:val="00D04123"/>
    <w:rsid w:val="00D06525"/>
    <w:rsid w:val="00D149F1"/>
    <w:rsid w:val="00D34122"/>
    <w:rsid w:val="00D36106"/>
    <w:rsid w:val="00D477D2"/>
    <w:rsid w:val="00D71713"/>
    <w:rsid w:val="00D820AA"/>
    <w:rsid w:val="00DB6964"/>
    <w:rsid w:val="00DC55A9"/>
    <w:rsid w:val="00DC7840"/>
    <w:rsid w:val="00DE255E"/>
    <w:rsid w:val="00E23797"/>
    <w:rsid w:val="00E55670"/>
    <w:rsid w:val="00E6227D"/>
    <w:rsid w:val="00E91F43"/>
    <w:rsid w:val="00E947A8"/>
    <w:rsid w:val="00EB5D36"/>
    <w:rsid w:val="00EB64EC"/>
    <w:rsid w:val="00ED2D37"/>
    <w:rsid w:val="00EF7357"/>
    <w:rsid w:val="00F1389A"/>
    <w:rsid w:val="00F21623"/>
    <w:rsid w:val="00F308D7"/>
    <w:rsid w:val="00F512E1"/>
    <w:rsid w:val="00F56231"/>
    <w:rsid w:val="00F672BD"/>
    <w:rsid w:val="00F71D73"/>
    <w:rsid w:val="00F763B1"/>
    <w:rsid w:val="00FA2FDC"/>
    <w:rsid w:val="00FA402E"/>
    <w:rsid w:val="00FB49C2"/>
    <w:rsid w:val="00FC24C3"/>
    <w:rsid w:val="00FC55E6"/>
    <w:rsid w:val="00FE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F59E5"/>
  <w15:chartTrackingRefBased/>
  <w15:docId w15:val="{2DD9C0EB-0FEC-4516-B8C6-9FAAAA3F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A231F" w:themeColor="text2" w:themeShade="BF"/>
        <w:sz w:val="22"/>
        <w:szCs w:val="22"/>
        <w:lang w:val="en-US" w:eastAsia="zh-CN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E63ED"/>
    <w:rPr>
      <w:rFonts w:eastAsia="Microsoft YaHei UI"/>
      <w:color w:val="auto"/>
    </w:rPr>
  </w:style>
  <w:style w:type="paragraph" w:styleId="1">
    <w:name w:val="heading 1"/>
    <w:basedOn w:val="a2"/>
    <w:next w:val="a1"/>
    <w:link w:val="10"/>
    <w:uiPriority w:val="9"/>
    <w:rsid w:val="002E63ED"/>
    <w:pPr>
      <w:outlineLvl w:val="0"/>
    </w:pPr>
    <w:rPr>
      <w:b/>
      <w:color w:val="E64823" w:themeColor="accent5"/>
      <w:sz w:val="32"/>
    </w:rPr>
  </w:style>
  <w:style w:type="paragraph" w:styleId="21">
    <w:name w:val="heading 2"/>
    <w:basedOn w:val="a1"/>
    <w:next w:val="a1"/>
    <w:link w:val="22"/>
    <w:uiPriority w:val="9"/>
    <w:rsid w:val="002E63ED"/>
    <w:pPr>
      <w:spacing w:before="200" w:after="0"/>
      <w:outlineLvl w:val="1"/>
    </w:pPr>
    <w:rPr>
      <w:b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C49A00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2660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semiHidden/>
    <w:rsid w:val="00B63133"/>
    <w:pPr>
      <w:spacing w:after="0" w:line="240" w:lineRule="auto"/>
    </w:pPr>
  </w:style>
  <w:style w:type="character" w:customStyle="1" w:styleId="a7">
    <w:name w:val="页眉 字符"/>
    <w:basedOn w:val="a3"/>
    <w:link w:val="a6"/>
    <w:uiPriority w:val="99"/>
    <w:semiHidden/>
    <w:rsid w:val="00254E0D"/>
    <w:rPr>
      <w:color w:val="auto"/>
    </w:rPr>
  </w:style>
  <w:style w:type="paragraph" w:styleId="a8">
    <w:name w:val="footer"/>
    <w:basedOn w:val="a1"/>
    <w:link w:val="a9"/>
    <w:uiPriority w:val="99"/>
    <w:semiHidden/>
    <w:rsid w:val="00BC0F0A"/>
    <w:pPr>
      <w:spacing w:after="0" w:line="240" w:lineRule="auto"/>
      <w:ind w:left="-720" w:right="-720"/>
      <w:jc w:val="center"/>
    </w:pPr>
    <w:rPr>
      <w:rFonts w:asciiTheme="majorHAnsi" w:hAnsiTheme="majorHAnsi"/>
      <w:color w:val="864A04" w:themeColor="accent2" w:themeShade="80"/>
    </w:rPr>
  </w:style>
  <w:style w:type="character" w:customStyle="1" w:styleId="a9">
    <w:name w:val="页脚 字符"/>
    <w:basedOn w:val="a3"/>
    <w:link w:val="a8"/>
    <w:uiPriority w:val="99"/>
    <w:semiHidden/>
    <w:rsid w:val="00254E0D"/>
    <w:rPr>
      <w:rFonts w:asciiTheme="majorHAnsi" w:hAnsiTheme="majorHAnsi"/>
      <w:color w:val="864A04" w:themeColor="accent2" w:themeShade="80"/>
    </w:rPr>
  </w:style>
  <w:style w:type="character" w:styleId="aa">
    <w:name w:val="Placeholder Text"/>
    <w:basedOn w:val="a3"/>
    <w:uiPriority w:val="99"/>
    <w:semiHidden/>
    <w:rsid w:val="00912A0A"/>
    <w:rPr>
      <w:color w:val="B23214" w:themeColor="accent5" w:themeShade="BF"/>
      <w:sz w:val="22"/>
    </w:rPr>
  </w:style>
  <w:style w:type="paragraph" w:customStyle="1" w:styleId="a2">
    <w:name w:val="联系信息"/>
    <w:basedOn w:val="a1"/>
    <w:uiPriority w:val="3"/>
    <w:qFormat/>
    <w:rsid w:val="002E63ED"/>
    <w:pPr>
      <w:spacing w:after="0"/>
    </w:pPr>
    <w:rPr>
      <w:szCs w:val="18"/>
    </w:rPr>
  </w:style>
  <w:style w:type="paragraph" w:styleId="ab">
    <w:name w:val="Date"/>
    <w:basedOn w:val="a1"/>
    <w:next w:val="ac"/>
    <w:link w:val="ad"/>
    <w:uiPriority w:val="4"/>
    <w:unhideWhenUsed/>
    <w:qFormat/>
    <w:rsid w:val="002E63ED"/>
    <w:pPr>
      <w:spacing w:before="720" w:after="960"/>
    </w:pPr>
  </w:style>
  <w:style w:type="character" w:customStyle="1" w:styleId="ad">
    <w:name w:val="日期 字符"/>
    <w:basedOn w:val="a3"/>
    <w:link w:val="ab"/>
    <w:uiPriority w:val="4"/>
    <w:rsid w:val="002E63ED"/>
    <w:rPr>
      <w:rFonts w:eastAsia="Microsoft YaHei UI"/>
      <w:color w:val="auto"/>
    </w:rPr>
  </w:style>
  <w:style w:type="paragraph" w:styleId="ae">
    <w:name w:val="Closing"/>
    <w:basedOn w:val="a1"/>
    <w:next w:val="af"/>
    <w:link w:val="af0"/>
    <w:uiPriority w:val="6"/>
    <w:unhideWhenUsed/>
    <w:qFormat/>
    <w:rsid w:val="002E63ED"/>
    <w:pPr>
      <w:spacing w:after="960" w:line="240" w:lineRule="auto"/>
    </w:pPr>
  </w:style>
  <w:style w:type="character" w:customStyle="1" w:styleId="af0">
    <w:name w:val="结束语 字符"/>
    <w:basedOn w:val="a3"/>
    <w:link w:val="ae"/>
    <w:uiPriority w:val="6"/>
    <w:rsid w:val="002E63ED"/>
    <w:rPr>
      <w:rFonts w:eastAsia="Microsoft YaHei UI"/>
      <w:color w:val="auto"/>
    </w:rPr>
  </w:style>
  <w:style w:type="character" w:customStyle="1" w:styleId="10">
    <w:name w:val="标题 1 字符"/>
    <w:basedOn w:val="a3"/>
    <w:link w:val="1"/>
    <w:uiPriority w:val="9"/>
    <w:rsid w:val="002E63ED"/>
    <w:rPr>
      <w:rFonts w:eastAsia="Microsoft YaHei UI"/>
      <w:b/>
      <w:color w:val="E64823" w:themeColor="accent5"/>
      <w:sz w:val="32"/>
      <w:szCs w:val="18"/>
    </w:rPr>
  </w:style>
  <w:style w:type="character" w:customStyle="1" w:styleId="22">
    <w:name w:val="标题 2 字符"/>
    <w:basedOn w:val="a3"/>
    <w:link w:val="21"/>
    <w:uiPriority w:val="9"/>
    <w:rsid w:val="002E63ED"/>
    <w:rPr>
      <w:rFonts w:eastAsia="Microsoft YaHei UI"/>
      <w:b/>
      <w:color w:val="auto"/>
    </w:rPr>
  </w:style>
  <w:style w:type="table" w:styleId="af1">
    <w:name w:val="Table Grid"/>
    <w:basedOn w:val="a4"/>
    <w:uiPriority w:val="5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1"/>
    <w:link w:val="af3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3">
    <w:name w:val="批注框文本 字符"/>
    <w:basedOn w:val="a3"/>
    <w:link w:val="af2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af4">
    <w:name w:val="Bibliography"/>
    <w:basedOn w:val="a1"/>
    <w:next w:val="a1"/>
    <w:uiPriority w:val="37"/>
    <w:semiHidden/>
    <w:unhideWhenUsed/>
    <w:rsid w:val="00572222"/>
  </w:style>
  <w:style w:type="paragraph" w:styleId="af5">
    <w:name w:val="Block Text"/>
    <w:basedOn w:val="a1"/>
    <w:uiPriority w:val="99"/>
    <w:semiHidden/>
    <w:unhideWhenUsed/>
    <w:rsid w:val="000F51EC"/>
    <w:pPr>
      <w:pBdr>
        <w:top w:val="single" w:sz="2" w:space="10" w:color="FFCA08" w:themeColor="accent1" w:frame="1"/>
        <w:left w:val="single" w:sz="2" w:space="10" w:color="FFCA08" w:themeColor="accent1" w:frame="1"/>
        <w:bottom w:val="single" w:sz="2" w:space="10" w:color="FFCA08" w:themeColor="accent1" w:frame="1"/>
        <w:right w:val="single" w:sz="2" w:space="10" w:color="FFCA08" w:themeColor="accent1" w:frame="1"/>
      </w:pBdr>
      <w:ind w:left="1152" w:right="1152"/>
    </w:pPr>
    <w:rPr>
      <w:rFonts w:eastAsiaTheme="minorEastAsia"/>
      <w:i/>
      <w:iCs/>
      <w:color w:val="C49A00" w:themeColor="accent1" w:themeShade="BF"/>
    </w:rPr>
  </w:style>
  <w:style w:type="paragraph" w:styleId="af6">
    <w:name w:val="Body Text"/>
    <w:basedOn w:val="a1"/>
    <w:link w:val="af7"/>
    <w:uiPriority w:val="99"/>
    <w:semiHidden/>
    <w:unhideWhenUsed/>
    <w:rsid w:val="00572222"/>
    <w:pPr>
      <w:spacing w:after="120"/>
    </w:pPr>
  </w:style>
  <w:style w:type="character" w:customStyle="1" w:styleId="af7">
    <w:name w:val="正文文本 字符"/>
    <w:basedOn w:val="a3"/>
    <w:link w:val="af6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3">
    <w:name w:val="Body Text 2"/>
    <w:basedOn w:val="a1"/>
    <w:link w:val="24"/>
    <w:uiPriority w:val="99"/>
    <w:semiHidden/>
    <w:unhideWhenUsed/>
    <w:rsid w:val="00572222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33">
    <w:name w:val="Body Text 3"/>
    <w:basedOn w:val="a1"/>
    <w:link w:val="34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af8">
    <w:name w:val="Body Text First Indent"/>
    <w:basedOn w:val="af6"/>
    <w:link w:val="af9"/>
    <w:uiPriority w:val="99"/>
    <w:semiHidden/>
    <w:unhideWhenUsed/>
    <w:rsid w:val="00572222"/>
    <w:pPr>
      <w:spacing w:after="300"/>
      <w:ind w:firstLine="360"/>
    </w:pPr>
  </w:style>
  <w:style w:type="character" w:customStyle="1" w:styleId="af9">
    <w:name w:val="正文文本首行缩进 字符"/>
    <w:basedOn w:val="af7"/>
    <w:link w:val="af8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a">
    <w:name w:val="Body Text Indent"/>
    <w:basedOn w:val="a1"/>
    <w:link w:val="afb"/>
    <w:uiPriority w:val="99"/>
    <w:semiHidden/>
    <w:unhideWhenUsed/>
    <w:rsid w:val="00572222"/>
    <w:pPr>
      <w:spacing w:after="120"/>
      <w:ind w:left="360"/>
    </w:pPr>
  </w:style>
  <w:style w:type="character" w:customStyle="1" w:styleId="afb">
    <w:name w:val="正文文本缩进 字符"/>
    <w:basedOn w:val="a3"/>
    <w:link w:val="afa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5">
    <w:name w:val="Body Text First Indent 2"/>
    <w:basedOn w:val="afa"/>
    <w:link w:val="26"/>
    <w:uiPriority w:val="99"/>
    <w:semiHidden/>
    <w:unhideWhenUsed/>
    <w:rsid w:val="00572222"/>
    <w:pPr>
      <w:spacing w:after="300"/>
      <w:ind w:firstLine="360"/>
    </w:pPr>
  </w:style>
  <w:style w:type="character" w:customStyle="1" w:styleId="26">
    <w:name w:val="正文文本首行缩进 2 字符"/>
    <w:basedOn w:val="afb"/>
    <w:link w:val="25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7">
    <w:name w:val="Body Text Indent 2"/>
    <w:basedOn w:val="a1"/>
    <w:link w:val="28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35">
    <w:name w:val="Body Text Indent 3"/>
    <w:basedOn w:val="a1"/>
    <w:link w:val="36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afc">
    <w:name w:val="Book Title"/>
    <w:basedOn w:val="a3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afd">
    <w:name w:val="caption"/>
    <w:basedOn w:val="a1"/>
    <w:next w:val="a1"/>
    <w:uiPriority w:val="35"/>
    <w:semiHidden/>
    <w:unhideWhenUsed/>
    <w:qFormat/>
    <w:rsid w:val="00572222"/>
    <w:pPr>
      <w:spacing w:after="200" w:line="240" w:lineRule="auto"/>
    </w:pPr>
    <w:rPr>
      <w:i/>
      <w:iCs/>
      <w:color w:val="39302A" w:themeColor="text2"/>
      <w:szCs w:val="18"/>
    </w:rPr>
  </w:style>
  <w:style w:type="table" w:styleId="afe">
    <w:name w:val="Colorful Grid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aff">
    <w:name w:val="Colorful List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aff0">
    <w:name w:val="Colorful Shading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1">
    <w:name w:val="annotation reference"/>
    <w:basedOn w:val="a3"/>
    <w:uiPriority w:val="99"/>
    <w:semiHidden/>
    <w:unhideWhenUsed/>
    <w:rsid w:val="00572222"/>
    <w:rPr>
      <w:sz w:val="22"/>
      <w:szCs w:val="16"/>
    </w:rPr>
  </w:style>
  <w:style w:type="paragraph" w:styleId="aff2">
    <w:name w:val="annotation text"/>
    <w:basedOn w:val="a1"/>
    <w:link w:val="aff3"/>
    <w:uiPriority w:val="99"/>
    <w:semiHidden/>
    <w:unhideWhenUsed/>
    <w:rsid w:val="00572222"/>
    <w:pPr>
      <w:spacing w:line="240" w:lineRule="auto"/>
    </w:pPr>
  </w:style>
  <w:style w:type="character" w:customStyle="1" w:styleId="aff3">
    <w:name w:val="批注文字 字符"/>
    <w:basedOn w:val="a3"/>
    <w:link w:val="aff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572222"/>
    <w:rPr>
      <w:b/>
      <w:bCs/>
    </w:rPr>
  </w:style>
  <w:style w:type="character" w:customStyle="1" w:styleId="aff5">
    <w:name w:val="批注主题 字符"/>
    <w:basedOn w:val="aff3"/>
    <w:link w:val="aff4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aff6">
    <w:name w:val="Dark List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aff7">
    <w:name w:val="Document Map"/>
    <w:basedOn w:val="a1"/>
    <w:link w:val="aff8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f8">
    <w:name w:val="文档结构图 字符"/>
    <w:basedOn w:val="a3"/>
    <w:link w:val="aff7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aff9">
    <w:name w:val="E-mail Signature"/>
    <w:basedOn w:val="a1"/>
    <w:link w:val="affa"/>
    <w:uiPriority w:val="99"/>
    <w:semiHidden/>
    <w:unhideWhenUsed/>
    <w:rsid w:val="00572222"/>
    <w:pPr>
      <w:spacing w:after="0" w:line="240" w:lineRule="auto"/>
    </w:pPr>
  </w:style>
  <w:style w:type="character" w:customStyle="1" w:styleId="affa">
    <w:name w:val="电子邮件签名 字符"/>
    <w:basedOn w:val="a3"/>
    <w:link w:val="aff9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affb">
    <w:name w:val="Emphasis"/>
    <w:basedOn w:val="a3"/>
    <w:uiPriority w:val="20"/>
    <w:semiHidden/>
    <w:qFormat/>
    <w:rsid w:val="00572222"/>
    <w:rPr>
      <w:i/>
      <w:iCs/>
      <w:sz w:val="22"/>
    </w:rPr>
  </w:style>
  <w:style w:type="character" w:styleId="affc">
    <w:name w:val="endnote reference"/>
    <w:basedOn w:val="a3"/>
    <w:uiPriority w:val="99"/>
    <w:semiHidden/>
    <w:unhideWhenUsed/>
    <w:rsid w:val="00572222"/>
    <w:rPr>
      <w:sz w:val="22"/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572222"/>
    <w:pPr>
      <w:spacing w:after="0" w:line="240" w:lineRule="auto"/>
    </w:pPr>
  </w:style>
  <w:style w:type="character" w:customStyle="1" w:styleId="affe">
    <w:name w:val="尾注文本 字符"/>
    <w:basedOn w:val="a3"/>
    <w:link w:val="affd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ff">
    <w:name w:val="envelope address"/>
    <w:basedOn w:val="a1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0">
    <w:name w:val="envelope return"/>
    <w:basedOn w:val="a1"/>
    <w:uiPriority w:val="99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afff1">
    <w:name w:val="FollowedHyperlink"/>
    <w:basedOn w:val="a3"/>
    <w:uiPriority w:val="99"/>
    <w:semiHidden/>
    <w:unhideWhenUsed/>
    <w:rsid w:val="000F51EC"/>
    <w:rPr>
      <w:color w:val="864A04" w:themeColor="accent2" w:themeShade="80"/>
      <w:sz w:val="22"/>
      <w:u w:val="single"/>
    </w:rPr>
  </w:style>
  <w:style w:type="character" w:styleId="afff2">
    <w:name w:val="footnote reference"/>
    <w:basedOn w:val="a3"/>
    <w:uiPriority w:val="99"/>
    <w:semiHidden/>
    <w:unhideWhenUsed/>
    <w:rsid w:val="00572222"/>
    <w:rPr>
      <w:sz w:val="22"/>
      <w:vertAlign w:val="superscript"/>
    </w:rPr>
  </w:style>
  <w:style w:type="paragraph" w:styleId="afff3">
    <w:name w:val="footnote text"/>
    <w:basedOn w:val="a1"/>
    <w:link w:val="afff4"/>
    <w:uiPriority w:val="99"/>
    <w:semiHidden/>
    <w:unhideWhenUsed/>
    <w:rsid w:val="00572222"/>
    <w:pPr>
      <w:spacing w:after="0" w:line="240" w:lineRule="auto"/>
    </w:pPr>
  </w:style>
  <w:style w:type="character" w:customStyle="1" w:styleId="afff4">
    <w:name w:val="脚注文本 字符"/>
    <w:basedOn w:val="a3"/>
    <w:link w:val="afff3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11">
    <w:name w:val="Grid Table 1 Light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2-2">
    <w:name w:val="Grid Table 2 Accent 2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2-3">
    <w:name w:val="Grid Table 2 Accent 3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2-4">
    <w:name w:val="Grid Table 2 Accent 4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2-5">
    <w:name w:val="Grid Table 2 Accent 5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2-6">
    <w:name w:val="Grid Table 2 Accent 6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37">
    <w:name w:val="Grid Table 3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43">
    <w:name w:val="Grid Table 4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4-2">
    <w:name w:val="Grid Table 4 Accent 2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4-3">
    <w:name w:val="Grid Table 4 Accent 3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4-4">
    <w:name w:val="Grid Table 4 Accent 4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4-5">
    <w:name w:val="Grid Table 4 Accent 5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4-6">
    <w:name w:val="Grid Table 4 Accent 6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53">
    <w:name w:val="Grid Table 5 Dark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5-2">
    <w:name w:val="Grid Table 5 Dark Accent 2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5-3">
    <w:name w:val="Grid Table 5 Dark Accent 3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5-4">
    <w:name w:val="Grid Table 5 Dark Accent 4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5-5">
    <w:name w:val="Grid Table 5 Dark Accent 5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5-6">
    <w:name w:val="Grid Table 5 Dark Accent 6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61">
    <w:name w:val="Grid Table 6 Colorful"/>
    <w:basedOn w:val="a4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572222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6-2">
    <w:name w:val="Grid Table 6 Colorful Accent 2"/>
    <w:basedOn w:val="a4"/>
    <w:uiPriority w:val="51"/>
    <w:rsid w:val="00572222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6-3">
    <w:name w:val="Grid Table 6 Colorful Accent 3"/>
    <w:basedOn w:val="a4"/>
    <w:uiPriority w:val="51"/>
    <w:rsid w:val="00572222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6-4">
    <w:name w:val="Grid Table 6 Colorful Accent 4"/>
    <w:basedOn w:val="a4"/>
    <w:uiPriority w:val="51"/>
    <w:rsid w:val="00572222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6-5">
    <w:name w:val="Grid Table 6 Colorful Accent 5"/>
    <w:basedOn w:val="a4"/>
    <w:uiPriority w:val="51"/>
    <w:rsid w:val="00572222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6-6">
    <w:name w:val="Grid Table 6 Colorful Accent 6"/>
    <w:basedOn w:val="a4"/>
    <w:uiPriority w:val="51"/>
    <w:rsid w:val="00572222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71">
    <w:name w:val="Grid Table 7 Colorful"/>
    <w:basedOn w:val="a4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572222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572222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572222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572222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572222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572222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32">
    <w:name w:val="标题 3 字符"/>
    <w:basedOn w:val="a3"/>
    <w:link w:val="31"/>
    <w:uiPriority w:val="9"/>
    <w:semiHidden/>
    <w:rsid w:val="00572222"/>
    <w:rPr>
      <w:rFonts w:asciiTheme="majorHAnsi" w:eastAsiaTheme="majorEastAsia" w:hAnsiTheme="majorHAnsi" w:cstheme="majorBidi"/>
      <w:color w:val="826600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42">
    <w:name w:val="标题 4 字符"/>
    <w:basedOn w:val="a3"/>
    <w:link w:val="41"/>
    <w:uiPriority w:val="9"/>
    <w:semiHidden/>
    <w:rsid w:val="00572222"/>
    <w:rPr>
      <w:rFonts w:asciiTheme="majorHAnsi" w:eastAsiaTheme="majorEastAsia" w:hAnsiTheme="majorHAnsi" w:cstheme="majorBidi"/>
      <w:i/>
      <w:iCs/>
      <w:color w:val="C49A00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52">
    <w:name w:val="标题 5 字符"/>
    <w:basedOn w:val="a3"/>
    <w:link w:val="51"/>
    <w:uiPriority w:val="9"/>
    <w:semiHidden/>
    <w:rsid w:val="00572222"/>
    <w:rPr>
      <w:rFonts w:asciiTheme="majorHAnsi" w:eastAsiaTheme="majorEastAsia" w:hAnsiTheme="majorHAnsi" w:cstheme="majorBidi"/>
      <w:color w:val="C49A00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60">
    <w:name w:val="标题 6 字符"/>
    <w:basedOn w:val="a3"/>
    <w:link w:val="6"/>
    <w:uiPriority w:val="9"/>
    <w:semiHidden/>
    <w:rsid w:val="00572222"/>
    <w:rPr>
      <w:rFonts w:asciiTheme="majorHAnsi" w:eastAsiaTheme="majorEastAsia" w:hAnsiTheme="majorHAnsi" w:cstheme="majorBidi"/>
      <w:color w:val="826600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70">
    <w:name w:val="标题 7 字符"/>
    <w:basedOn w:val="a3"/>
    <w:link w:val="7"/>
    <w:uiPriority w:val="9"/>
    <w:semiHidden/>
    <w:rsid w:val="00572222"/>
    <w:rPr>
      <w:rFonts w:asciiTheme="majorHAnsi" w:eastAsiaTheme="majorEastAsia" w:hAnsiTheme="majorHAnsi" w:cstheme="majorBidi"/>
      <w:i/>
      <w:iCs/>
      <w:color w:val="826600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80">
    <w:name w:val="标题 8 字符"/>
    <w:basedOn w:val="a3"/>
    <w:link w:val="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90">
    <w:name w:val="标题 9 字符"/>
    <w:basedOn w:val="a3"/>
    <w:link w:val="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">
    <w:name w:val="HTML Acronym"/>
    <w:basedOn w:val="a3"/>
    <w:uiPriority w:val="99"/>
    <w:semiHidden/>
    <w:unhideWhenUsed/>
    <w:rsid w:val="00572222"/>
    <w:rPr>
      <w:sz w:val="22"/>
    </w:rPr>
  </w:style>
  <w:style w:type="paragraph" w:styleId="HTML0">
    <w:name w:val="HTML Address"/>
    <w:basedOn w:val="a1"/>
    <w:link w:val="HTML1"/>
    <w:uiPriority w:val="99"/>
    <w:semiHidden/>
    <w:unhideWhenUsed/>
    <w:rsid w:val="00572222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2">
    <w:name w:val="HTML Cite"/>
    <w:basedOn w:val="a3"/>
    <w:uiPriority w:val="99"/>
    <w:semiHidden/>
    <w:unhideWhenUsed/>
    <w:rsid w:val="00572222"/>
    <w:rPr>
      <w:i/>
      <w:iCs/>
      <w:sz w:val="22"/>
    </w:rPr>
  </w:style>
  <w:style w:type="character" w:styleId="HTML3">
    <w:name w:val="HTML Code"/>
    <w:basedOn w:val="a3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572222"/>
    <w:rPr>
      <w:i/>
      <w:iCs/>
      <w:sz w:val="22"/>
    </w:rPr>
  </w:style>
  <w:style w:type="character" w:styleId="HTML5">
    <w:name w:val="HTML Keyboard"/>
    <w:basedOn w:val="a3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572222"/>
    <w:pPr>
      <w:spacing w:after="0" w:line="240" w:lineRule="auto"/>
    </w:pPr>
    <w:rPr>
      <w:rFonts w:ascii="Consolas" w:hAnsi="Consolas"/>
    </w:rPr>
  </w:style>
  <w:style w:type="character" w:customStyle="1" w:styleId="HTML7">
    <w:name w:val="HTML 预设格式 字符"/>
    <w:basedOn w:val="a3"/>
    <w:link w:val="HTML6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8">
    <w:name w:val="HTML Sample"/>
    <w:basedOn w:val="a3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572222"/>
    <w:rPr>
      <w:i/>
      <w:iCs/>
      <w:sz w:val="22"/>
    </w:rPr>
  </w:style>
  <w:style w:type="character" w:styleId="afff5">
    <w:name w:val="Hyperlink"/>
    <w:basedOn w:val="a3"/>
    <w:uiPriority w:val="99"/>
    <w:semiHidden/>
    <w:unhideWhenUsed/>
    <w:rsid w:val="000F51EC"/>
    <w:rPr>
      <w:color w:val="773709" w:themeColor="accent4" w:themeShade="80"/>
      <w:sz w:val="22"/>
      <w:u w:val="single"/>
    </w:rPr>
  </w:style>
  <w:style w:type="paragraph" w:styleId="12">
    <w:name w:val="index 1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200" w:hanging="200"/>
    </w:pPr>
  </w:style>
  <w:style w:type="paragraph" w:styleId="2a">
    <w:name w:val="index 2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400" w:hanging="200"/>
    </w:pPr>
  </w:style>
  <w:style w:type="paragraph" w:styleId="38">
    <w:name w:val="index 3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600" w:hanging="200"/>
    </w:pPr>
  </w:style>
  <w:style w:type="paragraph" w:styleId="44">
    <w:name w:val="index 4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800" w:hanging="200"/>
    </w:pPr>
  </w:style>
  <w:style w:type="paragraph" w:styleId="54">
    <w:name w:val="index 5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000" w:hanging="200"/>
    </w:pPr>
  </w:style>
  <w:style w:type="paragraph" w:styleId="62">
    <w:name w:val="index 6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200" w:hanging="200"/>
    </w:pPr>
  </w:style>
  <w:style w:type="paragraph" w:styleId="72">
    <w:name w:val="index 7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400" w:hanging="200"/>
    </w:pPr>
  </w:style>
  <w:style w:type="paragraph" w:styleId="81">
    <w:name w:val="index 8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600" w:hanging="200"/>
    </w:pPr>
  </w:style>
  <w:style w:type="paragraph" w:styleId="91">
    <w:name w:val="index 9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800" w:hanging="200"/>
    </w:pPr>
  </w:style>
  <w:style w:type="paragraph" w:styleId="afff6">
    <w:name w:val="index heading"/>
    <w:basedOn w:val="a1"/>
    <w:next w:val="12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afff7">
    <w:name w:val="Intense Emphasis"/>
    <w:basedOn w:val="a3"/>
    <w:uiPriority w:val="21"/>
    <w:semiHidden/>
    <w:qFormat/>
    <w:rsid w:val="000F51EC"/>
    <w:rPr>
      <w:i/>
      <w:iCs/>
      <w:color w:val="C49A00" w:themeColor="accent1" w:themeShade="BF"/>
      <w:sz w:val="22"/>
    </w:rPr>
  </w:style>
  <w:style w:type="paragraph" w:styleId="afff8">
    <w:name w:val="Intense Quote"/>
    <w:basedOn w:val="a1"/>
    <w:next w:val="a1"/>
    <w:link w:val="afff9"/>
    <w:uiPriority w:val="30"/>
    <w:semiHidden/>
    <w:qFormat/>
    <w:rsid w:val="000F51EC"/>
    <w:pPr>
      <w:pBdr>
        <w:top w:val="single" w:sz="4" w:space="10" w:color="FFCA08" w:themeColor="accent1"/>
        <w:bottom w:val="single" w:sz="4" w:space="10" w:color="FFCA08" w:themeColor="accent1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afff9">
    <w:name w:val="明显引用 字符"/>
    <w:basedOn w:val="a3"/>
    <w:link w:val="afff8"/>
    <w:uiPriority w:val="30"/>
    <w:semiHidden/>
    <w:rsid w:val="000F51EC"/>
    <w:rPr>
      <w:i/>
      <w:iCs/>
      <w:color w:val="C49A00" w:themeColor="accent1" w:themeShade="BF"/>
    </w:rPr>
  </w:style>
  <w:style w:type="character" w:styleId="afffa">
    <w:name w:val="Intense Reference"/>
    <w:basedOn w:val="a3"/>
    <w:uiPriority w:val="32"/>
    <w:semiHidden/>
    <w:qFormat/>
    <w:rsid w:val="000F51EC"/>
    <w:rPr>
      <w:b/>
      <w:bCs/>
      <w:caps w:val="0"/>
      <w:smallCaps/>
      <w:color w:val="C49A00" w:themeColor="accent1" w:themeShade="BF"/>
      <w:spacing w:val="5"/>
      <w:sz w:val="22"/>
    </w:rPr>
  </w:style>
  <w:style w:type="table" w:styleId="afffb">
    <w:name w:val="Light Grid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afffc">
    <w:name w:val="Light List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afffd">
    <w:name w:val="Light Shading"/>
    <w:basedOn w:val="a4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572222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572222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572222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572222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572222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572222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afffe">
    <w:name w:val="line number"/>
    <w:basedOn w:val="a3"/>
    <w:uiPriority w:val="99"/>
    <w:semiHidden/>
    <w:unhideWhenUsed/>
    <w:rsid w:val="00572222"/>
    <w:rPr>
      <w:sz w:val="22"/>
    </w:rPr>
  </w:style>
  <w:style w:type="paragraph" w:styleId="affff">
    <w:name w:val="List"/>
    <w:basedOn w:val="a1"/>
    <w:uiPriority w:val="99"/>
    <w:semiHidden/>
    <w:unhideWhenUsed/>
    <w:rsid w:val="00572222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572222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572222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572222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572222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affff0">
    <w:name w:val="List Continue"/>
    <w:basedOn w:val="a1"/>
    <w:uiPriority w:val="99"/>
    <w:semiHidden/>
    <w:unhideWhenUsed/>
    <w:rsid w:val="00572222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572222"/>
    <w:pPr>
      <w:spacing w:after="120"/>
      <w:ind w:left="720"/>
      <w:contextualSpacing/>
    </w:pPr>
  </w:style>
  <w:style w:type="paragraph" w:styleId="3a">
    <w:name w:val="List Continue 3"/>
    <w:basedOn w:val="a1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46">
    <w:name w:val="List Continue 4"/>
    <w:basedOn w:val="a1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56">
    <w:name w:val="List Continue 5"/>
    <w:basedOn w:val="a1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affff1">
    <w:name w:val="List Paragraph"/>
    <w:basedOn w:val="a1"/>
    <w:uiPriority w:val="34"/>
    <w:semiHidden/>
    <w:qFormat/>
    <w:rsid w:val="00572222"/>
    <w:pPr>
      <w:ind w:left="720"/>
      <w:contextualSpacing/>
    </w:pPr>
  </w:style>
  <w:style w:type="table" w:styleId="13">
    <w:name w:val="List Table 1 Light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1-20">
    <w:name w:val="List Table 1 Light Accent 2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1-30">
    <w:name w:val="List Table 1 Light Accent 3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1-40">
    <w:name w:val="List Table 1 Light Accent 4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1-50">
    <w:name w:val="List Table 1 Light Accent 5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1-60">
    <w:name w:val="List Table 1 Light Accent 6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2d">
    <w:name w:val="List Table 2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2-20">
    <w:name w:val="List Table 2 Accent 2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2-30">
    <w:name w:val="List Table 2 Accent 3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2-40">
    <w:name w:val="List Table 2 Accent 4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2-50">
    <w:name w:val="List Table 2 Accent 5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2-60">
    <w:name w:val="List Table 2 Accent 6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3b">
    <w:name w:val="List Table 3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4-20">
    <w:name w:val="List Table 4 Accent 2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4-30">
    <w:name w:val="List Table 4 Accent 3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4-40">
    <w:name w:val="List Table 4 Accent 4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4-50">
    <w:name w:val="List Table 4 Accent 5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4-60">
    <w:name w:val="List Table 4 Accent 6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57">
    <w:name w:val="List Table 5 Dark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572222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6-20">
    <w:name w:val="List Table 6 Colorful Accent 2"/>
    <w:basedOn w:val="a4"/>
    <w:uiPriority w:val="51"/>
    <w:rsid w:val="00572222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6-30">
    <w:name w:val="List Table 6 Colorful Accent 3"/>
    <w:basedOn w:val="a4"/>
    <w:uiPriority w:val="51"/>
    <w:rsid w:val="00572222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6-40">
    <w:name w:val="List Table 6 Colorful Accent 4"/>
    <w:basedOn w:val="a4"/>
    <w:uiPriority w:val="51"/>
    <w:rsid w:val="00572222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6-50">
    <w:name w:val="List Table 6 Colorful Accent 5"/>
    <w:basedOn w:val="a4"/>
    <w:uiPriority w:val="51"/>
    <w:rsid w:val="00572222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6-60">
    <w:name w:val="List Table 6 Colorful Accent 6"/>
    <w:basedOn w:val="a4"/>
    <w:uiPriority w:val="51"/>
    <w:rsid w:val="00572222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73">
    <w:name w:val="List Table 7 Colorful"/>
    <w:basedOn w:val="a4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572222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572222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572222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572222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572222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572222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affff3">
    <w:name w:val="宏文本 字符"/>
    <w:basedOn w:val="a3"/>
    <w:link w:val="affff2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14">
    <w:name w:val="Medium Grid 1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4">
    <w:name w:val="Message Header"/>
    <w:basedOn w:val="a1"/>
    <w:link w:val="affff5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5">
    <w:name w:val="信息标题 字符"/>
    <w:basedOn w:val="a3"/>
    <w:link w:val="affff4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affff6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affff7">
    <w:name w:val="Normal (Web)"/>
    <w:basedOn w:val="a1"/>
    <w:uiPriority w:val="99"/>
    <w:semiHidden/>
    <w:unhideWhenUsed/>
    <w:rsid w:val="00572222"/>
    <w:rPr>
      <w:rFonts w:ascii="Times New Roman" w:hAnsi="Times New Roman" w:cs="Times New Roman"/>
      <w:sz w:val="24"/>
      <w:szCs w:val="24"/>
    </w:rPr>
  </w:style>
  <w:style w:type="paragraph" w:styleId="affff8">
    <w:name w:val="Normal Indent"/>
    <w:basedOn w:val="a1"/>
    <w:uiPriority w:val="99"/>
    <w:semiHidden/>
    <w:unhideWhenUsed/>
    <w:rsid w:val="00572222"/>
    <w:pPr>
      <w:ind w:left="720"/>
    </w:pPr>
  </w:style>
  <w:style w:type="paragraph" w:styleId="affff9">
    <w:name w:val="Note Heading"/>
    <w:basedOn w:val="a1"/>
    <w:next w:val="a1"/>
    <w:link w:val="affffa"/>
    <w:uiPriority w:val="99"/>
    <w:semiHidden/>
    <w:unhideWhenUsed/>
    <w:rsid w:val="00572222"/>
    <w:pPr>
      <w:spacing w:after="0" w:line="240" w:lineRule="auto"/>
    </w:pPr>
  </w:style>
  <w:style w:type="character" w:customStyle="1" w:styleId="affffa">
    <w:name w:val="注释标题 字符"/>
    <w:basedOn w:val="a3"/>
    <w:link w:val="affff9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affffb">
    <w:name w:val="page number"/>
    <w:basedOn w:val="a3"/>
    <w:uiPriority w:val="99"/>
    <w:semiHidden/>
    <w:unhideWhenUsed/>
    <w:rsid w:val="00572222"/>
    <w:rPr>
      <w:sz w:val="22"/>
    </w:rPr>
  </w:style>
  <w:style w:type="table" w:styleId="17">
    <w:name w:val="Plain Table 1"/>
    <w:basedOn w:val="a4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c">
    <w:name w:val="Plain Text"/>
    <w:basedOn w:val="a1"/>
    <w:link w:val="affffd"/>
    <w:uiPriority w:val="99"/>
    <w:semiHidden/>
    <w:unhideWhenUsed/>
    <w:rsid w:val="00572222"/>
    <w:pPr>
      <w:spacing w:after="0" w:line="240" w:lineRule="auto"/>
    </w:pPr>
    <w:rPr>
      <w:rFonts w:ascii="Consolas" w:hAnsi="Consolas"/>
      <w:szCs w:val="21"/>
    </w:rPr>
  </w:style>
  <w:style w:type="character" w:customStyle="1" w:styleId="affffd">
    <w:name w:val="纯文本 字符"/>
    <w:basedOn w:val="a3"/>
    <w:link w:val="affffc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affffe">
    <w:name w:val="Quote"/>
    <w:basedOn w:val="a1"/>
    <w:next w:val="a1"/>
    <w:link w:val="afffff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">
    <w:name w:val="引用 字符"/>
    <w:basedOn w:val="a3"/>
    <w:link w:val="affff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c">
    <w:name w:val="Salutation"/>
    <w:basedOn w:val="a1"/>
    <w:next w:val="a1"/>
    <w:link w:val="afffff0"/>
    <w:uiPriority w:val="5"/>
    <w:qFormat/>
    <w:rsid w:val="002E63ED"/>
  </w:style>
  <w:style w:type="character" w:customStyle="1" w:styleId="afffff0">
    <w:name w:val="称呼 字符"/>
    <w:basedOn w:val="a3"/>
    <w:link w:val="ac"/>
    <w:uiPriority w:val="5"/>
    <w:rsid w:val="002E63ED"/>
    <w:rPr>
      <w:rFonts w:eastAsia="Microsoft YaHei UI"/>
      <w:color w:val="auto"/>
    </w:rPr>
  </w:style>
  <w:style w:type="paragraph" w:styleId="af">
    <w:name w:val="Signature"/>
    <w:basedOn w:val="a1"/>
    <w:next w:val="a1"/>
    <w:link w:val="afffff1"/>
    <w:uiPriority w:val="7"/>
    <w:qFormat/>
    <w:rsid w:val="002E63ED"/>
    <w:pPr>
      <w:contextualSpacing/>
    </w:pPr>
  </w:style>
  <w:style w:type="character" w:customStyle="1" w:styleId="afffff1">
    <w:name w:val="签名 字符"/>
    <w:basedOn w:val="a3"/>
    <w:link w:val="af"/>
    <w:uiPriority w:val="7"/>
    <w:rsid w:val="002E63ED"/>
    <w:rPr>
      <w:rFonts w:eastAsia="Microsoft YaHei UI"/>
      <w:color w:val="auto"/>
    </w:rPr>
  </w:style>
  <w:style w:type="character" w:styleId="afffff2">
    <w:name w:val="Strong"/>
    <w:basedOn w:val="a3"/>
    <w:uiPriority w:val="19"/>
    <w:semiHidden/>
    <w:qFormat/>
    <w:rsid w:val="00572222"/>
    <w:rPr>
      <w:b/>
      <w:bCs/>
      <w:sz w:val="22"/>
    </w:rPr>
  </w:style>
  <w:style w:type="paragraph" w:styleId="afffff3">
    <w:name w:val="Subtitle"/>
    <w:basedOn w:val="a1"/>
    <w:next w:val="a1"/>
    <w:link w:val="afffff4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ffff4">
    <w:name w:val="副标题 字符"/>
    <w:basedOn w:val="a3"/>
    <w:link w:val="afffff3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afffff5">
    <w:name w:val="Subtle Emphasis"/>
    <w:basedOn w:val="a3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afffff6">
    <w:name w:val="Subtle Reference"/>
    <w:basedOn w:val="a3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18">
    <w:name w:val="Table 3D effects 1"/>
    <w:basedOn w:val="a4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4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4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4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572222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572222"/>
    <w:pPr>
      <w:spacing w:after="0"/>
    </w:pPr>
  </w:style>
  <w:style w:type="table" w:styleId="afffffc">
    <w:name w:val="Table Professional"/>
    <w:basedOn w:val="a4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4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itle"/>
    <w:basedOn w:val="a1"/>
    <w:next w:val="a1"/>
    <w:link w:val="affffff"/>
    <w:uiPriority w:val="10"/>
    <w:semiHidden/>
    <w:qFormat/>
    <w:rsid w:val="00572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">
    <w:name w:val="标题 字符"/>
    <w:basedOn w:val="a3"/>
    <w:link w:val="afffff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affffff0">
    <w:name w:val="toa heading"/>
    <w:basedOn w:val="a1"/>
    <w:next w:val="a1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572222"/>
    <w:pPr>
      <w:spacing w:after="100"/>
      <w:ind w:left="1760"/>
    </w:pPr>
  </w:style>
  <w:style w:type="paragraph" w:styleId="TOC">
    <w:name w:val="TOC Heading"/>
    <w:basedOn w:val="1"/>
    <w:next w:val="a1"/>
    <w:uiPriority w:val="39"/>
    <w:semiHidden/>
    <w:unhideWhenUsed/>
    <w:qFormat/>
    <w:rsid w:val="00572222"/>
    <w:pPr>
      <w:spacing w:before="240"/>
      <w:outlineLvl w:val="9"/>
    </w:pPr>
    <w:rPr>
      <w:b w:val="0"/>
      <w:bCs/>
      <w:color w:val="C49A00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7388\AppData\Roaming\Microsoft\Templates\&#26102;&#23578;&#33014;&#22218;&#22270;&#26696;&#20256;&#30495;&#23553;&#38754;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积分">
  <a:themeElements>
    <a:clrScheme name="黄色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积分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积分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03ADD9-2051-4011-AB2D-3C93740990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BEC855-EEBD-4127-9FE8-3C859C2AB8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1378AA-C410-4A11-8FB3-95FF0DA9DBB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2BF0F106-CEAE-4322-8B5D-B69A5040D3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时尚胶囊图案传真封面.dotx</Template>
  <TotalTime>2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封面</dc:subject>
  <dc:creator/>
  <cp:lastModifiedBy>真 余</cp:lastModifiedBy>
  <cp:revision>5</cp:revision>
  <dcterms:created xsi:type="dcterms:W3CDTF">2021-11-10T12:57:00Z</dcterms:created>
  <dcterms:modified xsi:type="dcterms:W3CDTF">2026-02-22T18:27:00Z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